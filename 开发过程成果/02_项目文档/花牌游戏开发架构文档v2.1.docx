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A296C">
      <w:pPr>
        <w:pStyle w:val="3"/>
        <w:keepNext w:val="0"/>
        <w:keepLines w:val="0"/>
        <w:pageBreakBefore w:val="0"/>
        <w:pBdr>
          <w:bottom w:val="single" w:color="1565C0" w:sz="18" w:space="1"/>
        </w:pBdr>
        <w:spacing w:before="120" w:after="60" w:line="288" w:lineRule="auto"/>
        <w:jc w:val="center"/>
        <w:outlineLvl w:val="0"/>
      </w:pPr>
      <w:r>
        <w:rPr>
          <w:rFonts w:ascii="微软雅黑" w:hAnsi="微软雅黑" w:eastAsia="微软雅黑" w:cs="微软雅黑"/>
          <w:b/>
          <w:color w:val="1565C0"/>
          <w:sz w:val="52"/>
        </w:rPr>
        <w:t xml:space="preserve">花牌游戏 - 开发架构文档 </w:t>
      </w:r>
      <w:r>
        <w:pict>
          <v:roundrect id="_x0000_s1026" o:spid="_x0000_s1026" o:spt="2" style="height:20.2pt;width:36.9pt;v-text-anchor:middle;" fillcolor="#1565C0" filled="t" stroked="f" coordsize="21600,21600" arcsize="0.15">
            <v:path/>
            <v:fill on="t" focussize="0,0"/>
            <v:stroke on="f"/>
            <v:imagedata o:title=""/>
            <o:lock v:ext="edit"/>
            <v:textbox inset="0mm,0mm,0mm,0mm">
              <w:txbxContent>
                <w:p w14:paraId="4159F8B8">
                  <w:pPr>
                    <w:spacing w:before="0" w:after="0"/>
                    <w:jc w:val="center"/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z w:val="18"/>
                      <w:szCs w:val="18"/>
                    </w:rPr>
                    <w:t>v2.0</w:t>
                  </w:r>
                </w:p>
              </w:txbxContent>
            </v:textbox>
            <w10:wrap type="none"/>
            <w10:anchorlock/>
          </v:roundrect>
        </w:pict>
      </w:r>
    </w:p>
    <w:p w14:paraId="34B92621">
      <w:pPr>
        <w:spacing w:before="60" w:after="60" w:line="288" w:lineRule="auto"/>
        <w:ind w:firstLine="400"/>
        <w:jc w:val="center"/>
      </w:pPr>
      <w:r>
        <w:rPr>
          <w:rFonts w:ascii="微软雅黑" w:hAnsi="微软雅黑" w:eastAsia="微软雅黑" w:cs="微软雅黑"/>
          <w:color w:val="757575"/>
          <w:sz w:val="20"/>
        </w:rPr>
        <w:t>版本 2.1 | 编制日期：2026年5月9日 | 文档状态：全部规则已确认</w:t>
      </w:r>
    </w:p>
    <w:p w14:paraId="5F61E0BC">
      <w:pPr>
        <w:spacing w:before="0" w:after="0" w:line="15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2DF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top w:val="single" w:color="CE93D8" w:sz="6" w:space="0"/>
              <w:left w:val="single" w:color="CE93D8" w:sz="6" w:space="0"/>
              <w:bottom w:val="single" w:color="CE93D8" w:sz="6" w:space="0"/>
              <w:right w:val="single" w:color="CE93D8" w:sz="6" w:space="0"/>
            </w:tcBorders>
            <w:shd w:val="clear" w:color="auto" w:fill="F3E5F5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4130EE5D">
            <w:pPr>
              <w:pStyle w:val="5"/>
              <w:keepNext w:val="0"/>
              <w:keepLines w:val="0"/>
              <w:pageBreakBefore w:val="0"/>
              <w:spacing w:before="0" w:after="80" w:line="288" w:lineRule="auto"/>
              <w:outlineLvl w:val="2"/>
            </w:pPr>
            <w:r>
              <w:rPr>
                <w:rFonts w:ascii="微软雅黑" w:hAnsi="微软雅黑" w:eastAsia="微软雅黑" w:cs="微软雅黑"/>
                <w:color w:val="7B1FA2"/>
                <w:sz w:val="28"/>
              </w:rPr>
              <w:t>版本更新记录</w:t>
            </w:r>
          </w:p>
          <w:p w14:paraId="668E7B75">
            <w:pPr>
              <w:numPr>
                <w:ilvl w:val="0"/>
                <w:numId w:val="7"/>
              </w:numPr>
              <w:spacing w:before="30" w:after="30" w:line="288" w:lineRule="auto"/>
              <w:ind w:left="1300" w:hanging="360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2"/>
              </w:rPr>
              <w:t>v1.0 → v2.0：</w:t>
            </w:r>
            <w:r>
              <w:rPr>
                <w:rFonts w:ascii="微软雅黑" w:hAnsi="微软雅黑" w:eastAsia="微软雅黑" w:cs="微软雅黑"/>
                <w:color w:val="212121"/>
                <w:sz w:val="22"/>
              </w:rPr>
              <w:t>根据用户补充说明全面修订</w:t>
            </w:r>
          </w:p>
          <w:p w14:paraId="13A2EF41">
            <w:pPr>
              <w:numPr>
                <w:ilvl w:val="0"/>
                <w:numId w:val="7"/>
              </w:numPr>
              <w:spacing w:before="30" w:after="30" w:line="288" w:lineRule="auto"/>
              <w:ind w:left="1300" w:hanging="360"/>
            </w:pPr>
            <w:r>
              <w:rPr>
                <w:rFonts w:ascii="微软雅黑" w:hAnsi="微软雅黑" w:eastAsia="微软雅黑" w:cs="微软雅黑"/>
                <w:color w:val="212121"/>
                <w:sz w:val="22"/>
              </w:rPr>
              <w:t>[已确认] 全部30项待确认事项已解决，规则体系完整闭环</w:t>
            </w:r>
          </w:p>
          <w:p w14:paraId="52FEF332">
            <w:pPr>
              <w:numPr>
                <w:ilvl w:val="0"/>
                <w:numId w:val="7"/>
              </w:numPr>
              <w:spacing w:before="30" w:after="30" w:line="288" w:lineRule="auto"/>
              <w:ind w:left="1300" w:hanging="360"/>
            </w:pPr>
            <w:r>
              <w:rPr>
                <w:rFonts w:ascii="微软雅黑" w:hAnsi="微软雅黑" w:eastAsia="微软雅黑" w:cs="微软雅黑"/>
                <w:color w:val="212121"/>
                <w:sz w:val="22"/>
              </w:rPr>
              <w:t>[新增] 补充完善了非精牌的扎牌/穿牌/泛牌胡数计算规则</w:t>
            </w:r>
          </w:p>
          <w:p w14:paraId="05D287E3">
            <w:pPr>
              <w:numPr>
                <w:ilvl w:val="0"/>
                <w:numId w:val="7"/>
              </w:numPr>
              <w:spacing w:before="30" w:after="30" w:line="288" w:lineRule="auto"/>
              <w:ind w:left="1300" w:hanging="360"/>
            </w:pPr>
            <w:r>
              <w:rPr>
                <w:rFonts w:ascii="微软雅黑" w:hAnsi="微软雅黑" w:eastAsia="微软雅黑" w:cs="微软雅黑"/>
                <w:color w:val="212121"/>
                <w:sz w:val="22"/>
              </w:rPr>
              <w:t>[修订] 修正了混合顺子胡数计算规则、操作流程细节、赖子使用规则等</w:t>
            </w:r>
          </w:p>
          <w:p w14:paraId="53879942">
            <w:pPr>
              <w:numPr>
                <w:ilvl w:val="0"/>
                <w:numId w:val="7"/>
              </w:numPr>
              <w:spacing w:before="30" w:after="30" w:line="288" w:lineRule="auto"/>
              <w:ind w:left="1300" w:hanging="360"/>
            </w:pPr>
            <w:r>
              <w:rPr>
                <w:rFonts w:ascii="微软雅黑" w:hAnsi="微软雅黑" w:eastAsia="微软雅黑" w:cs="微软雅黑"/>
                <w:color w:val="212121"/>
                <w:sz w:val="22"/>
              </w:rPr>
              <w:t>[新增] 5.1 AI玩家模块、5.2 消息协议、5.3 界面规划、5.4 玩家信息、5.5 牌局信息等数据模型章节</w:t>
            </w:r>
          </w:p>
          <w:p w14:paraId="642AA20A">
            <w:pPr>
              <w:numPr>
                <w:ilvl w:val="0"/>
                <w:numId w:val="7"/>
              </w:numPr>
              <w:spacing w:before="30" w:after="30" w:line="288" w:lineRule="auto"/>
              <w:ind w:left="1300" w:hanging="360"/>
            </w:pPr>
            <w:r>
              <w:rPr>
                <w:rFonts w:ascii="微软雅黑" w:hAnsi="微软雅黑" w:eastAsia="微软雅黑" w:cs="微软雅黑"/>
                <w:color w:val="212121"/>
                <w:sz w:val="22"/>
              </w:rPr>
              <w:t>[修订] 调整技术选型为Python全栈方案，适配单人开发场景</w:t>
            </w:r>
          </w:p>
          <w:p w14:paraId="6397D455">
            <w:pPr>
              <w:numPr>
                <w:ilvl w:val="0"/>
                <w:numId w:val="7"/>
              </w:numPr>
              <w:spacing w:before="30" w:after="30" w:line="288" w:lineRule="auto"/>
              <w:ind w:left="1300" w:hanging="360"/>
            </w:pPr>
            <w:r>
              <w:rPr>
                <w:rFonts w:ascii="微软雅黑" w:hAnsi="微软雅黑" w:eastAsia="微软雅黑" w:cs="微软雅黑"/>
                <w:color w:val="212121"/>
                <w:sz w:val="22"/>
              </w:rPr>
              <w:t>[修订] 更新计分规则、操作时限、社交功能等产品需求</w:t>
            </w:r>
          </w:p>
        </w:tc>
      </w:tr>
    </w:tbl>
    <w:p w14:paraId="72D5D344">
      <w:pPr>
        <w:spacing w:before="0" w:after="0" w:line="150" w:lineRule="exact"/>
      </w:pPr>
    </w:p>
    <w:p w14:paraId="6EB3DEDE">
      <w:pPr>
        <w:spacing w:before="0" w:after="0" w:line="100" w:lineRule="exact"/>
      </w:pPr>
    </w:p>
    <w:p w14:paraId="0DC2FD3E">
      <w:pPr>
        <w:spacing w:before="0" w:after="0" w:line="15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1F5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5F5F5"/>
            <w:tcMar>
              <w:top w:w="300" w:type="dxa"/>
              <w:left w:w="500" w:type="dxa"/>
              <w:bottom w:w="300" w:type="dxa"/>
              <w:right w:w="500" w:type="dxa"/>
            </w:tcMar>
          </w:tcPr>
          <w:p w14:paraId="5F0C5873">
            <w:pPr>
              <w:pStyle w:val="5"/>
              <w:keepNext w:val="0"/>
              <w:keepLines w:val="0"/>
              <w:pageBreakBefore w:val="0"/>
              <w:spacing w:before="0" w:after="80" w:line="288" w:lineRule="auto"/>
              <w:outlineLvl w:val="2"/>
            </w:pPr>
            <w:r>
              <w:rPr>
                <w:rFonts w:ascii="微软雅黑" w:hAnsi="微软雅黑" w:eastAsia="微软雅黑" w:cs="微软雅黑"/>
                <w:color w:val="1565C0"/>
                <w:sz w:val="28"/>
              </w:rPr>
              <w:t>目 录</w:t>
            </w:r>
          </w:p>
          <w:p w14:paraId="229E2348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一、项目概述</w:t>
            </w:r>
          </w:p>
          <w:p w14:paraId="161125FC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二、游戏核心规则</w:t>
            </w:r>
          </w:p>
          <w:p w14:paraId="1F0EC362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2.1 牌面定义</w:t>
            </w:r>
          </w:p>
          <w:p w14:paraId="1733796D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2.2 牌型体系</w:t>
            </w:r>
          </w:p>
          <w:p w14:paraId="690FD7F9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2.3 胡牌条件与胜负判定</w:t>
            </w:r>
          </w:p>
          <w:p w14:paraId="3C8E7C25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2.4 计分规则</w:t>
            </w:r>
          </w:p>
          <w:p w14:paraId="6D499160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2.5 操作流程与时限</w:t>
            </w:r>
          </w:p>
          <w:p w14:paraId="60F9279C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2.6 赖子规则</w:t>
            </w:r>
          </w:p>
          <w:p w14:paraId="4EBCF732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2.7 换扎机制</w:t>
            </w:r>
          </w:p>
          <w:p w14:paraId="546E8C0E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三、系统架构设计</w:t>
            </w:r>
          </w:p>
          <w:p w14:paraId="5D5DD96D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3.1 整体架构</w:t>
            </w:r>
          </w:p>
          <w:p w14:paraId="7281C5E5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3.2 技术选型（已确认）</w:t>
            </w:r>
          </w:p>
          <w:p w14:paraId="419D9726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3.3 目录结构</w:t>
            </w:r>
          </w:p>
          <w:p w14:paraId="04E7C901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四、核心模块详细设计</w:t>
            </w:r>
          </w:p>
          <w:p w14:paraId="3BF8B122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4.1 牌具模块 (CardDeck)</w:t>
            </w:r>
          </w:p>
          <w:p w14:paraId="4C59194D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4.2 玩家模块 (Player)</w:t>
            </w:r>
          </w:p>
          <w:p w14:paraId="40273040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4.3 游戏引擎模块 (GameEngine)</w:t>
            </w:r>
          </w:p>
          <w:p w14:paraId="5E1E384D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4.4 操作判定模块 (ActionResolver)</w:t>
            </w:r>
          </w:p>
          <w:p w14:paraId="295D8B27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4.5 胡数计算模块 (ScoreCalculator)</w:t>
            </w:r>
          </w:p>
          <w:p w14:paraId="7BA6B939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4.6 AI策略模块 (AIPlayer)</w:t>
            </w:r>
          </w:p>
          <w:p w14:paraId="5B8EFF03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4.7 网络通信模块 (Network)</w:t>
            </w:r>
          </w:p>
          <w:p w14:paraId="261EED5C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4.8 UI渲染模块 (UIRenderer)</w:t>
            </w:r>
          </w:p>
          <w:p w14:paraId="495AD03A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五、数据模型设计</w:t>
            </w:r>
          </w:p>
          <w:p w14:paraId="4F29FBB5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5.1 核心数据结构</w:t>
            </w:r>
          </w:p>
          <w:p w14:paraId="47CA7307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5.2 游戏状态机</w:t>
            </w:r>
          </w:p>
          <w:p w14:paraId="7CBD2109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5.3 AI玩家模型</w:t>
            </w:r>
          </w:p>
          <w:p w14:paraId="6D275F57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5.4 消息协议</w:t>
            </w:r>
          </w:p>
          <w:p w14:paraId="6BBE0475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5.5 界面规划</w:t>
            </w:r>
          </w:p>
          <w:p w14:paraId="4A25743F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5.6 玩家信息</w:t>
            </w:r>
          </w:p>
          <w:p w14:paraId="2EE0585C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5.7 牌局信息</w:t>
            </w:r>
          </w:p>
          <w:p w14:paraId="5D6A072E">
            <w:pPr>
              <w:spacing w:before="30" w:after="30" w:line="288" w:lineRule="auto"/>
              <w:ind w:left="120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5.8 数据库表设计</w:t>
            </w:r>
          </w:p>
          <w:p w14:paraId="64F579D9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六、胡数计算规则详表（已完善）</w:t>
            </w:r>
          </w:p>
          <w:p w14:paraId="61918BA0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七、开发阶段规划</w:t>
            </w:r>
          </w:p>
          <w:p w14:paraId="2A89E7E3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八、待确认事项清单（v2.0）</w:t>
            </w:r>
          </w:p>
          <w:p w14:paraId="54989C4A">
            <w:pPr>
              <w:spacing w:before="30" w:after="30" w:line="288" w:lineRule="auto"/>
              <w:ind w:left="340"/>
            </w:pPr>
            <w:r>
              <w:rPr>
                <w:rFonts w:ascii="微软雅黑" w:hAnsi="微软雅黑" w:eastAsia="微软雅黑" w:cs="微软雅黑"/>
                <w:color w:val="1565C0"/>
                <w:sz w:val="22"/>
              </w:rPr>
              <w:t>九、附录</w:t>
            </w:r>
          </w:p>
        </w:tc>
      </w:tr>
    </w:tbl>
    <w:p w14:paraId="3BE693D8">
      <w:pPr>
        <w:spacing w:before="0" w:after="0" w:line="150" w:lineRule="exact"/>
      </w:pPr>
    </w:p>
    <w:p w14:paraId="55A8A723">
      <w:pPr>
        <w:pStyle w:val="4"/>
        <w:keepNext w:val="0"/>
        <w:keepLines w:val="0"/>
        <w:pageBreakBefore w:val="0"/>
        <w:pBdr>
          <w:left w:val="single" w:color="1976D2" w:sz="30" w:space="1"/>
        </w:pBdr>
        <w:spacing w:before="300" w:after="100" w:line="288" w:lineRule="auto"/>
        <w:ind w:left="75" w:firstLine="200"/>
        <w:outlineLvl w:val="1"/>
      </w:pPr>
      <w:r>
        <w:rPr>
          <w:rFonts w:ascii="微软雅黑" w:hAnsi="微软雅黑" w:eastAsia="微软雅黑" w:cs="微软雅黑"/>
          <w:b/>
          <w:color w:val="0D47A1"/>
          <w:sz w:val="34"/>
        </w:rPr>
        <w:t>一、项目概述</w:t>
      </w:r>
    </w:p>
    <w:p w14:paraId="7D66E3AD">
      <w:pPr>
        <w:spacing w:before="60" w:after="60" w:line="288" w:lineRule="auto"/>
        <w:ind w:firstLine="440"/>
      </w:pPr>
      <w:r>
        <w:rPr>
          <w:rFonts w:ascii="微软雅黑" w:hAnsi="微软雅黑" w:eastAsia="微软雅黑" w:cs="微软雅黑"/>
          <w:color w:val="212121"/>
          <w:sz w:val="22"/>
        </w:rPr>
        <w:t>本项目旨在开发一款基于湖北公安花牌规则（俗称"打花牌"）的数字卡牌游戏。花牌是一种流行于湖北公安等地区的传统民间游戏，玩法与麻将有相似之处但规则更为丰富。游戏共3名玩家参与，使用112张特殊字面牌，通过摸牌、打牌、对牌、招牌、扎牌、穿牌、泛牌等操作组合手牌，最终达到胡牌条件者获胜。</w:t>
      </w:r>
    </w:p>
    <w:p w14:paraId="0306CC91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1.1 项目目标</w:t>
      </w:r>
    </w:p>
    <w:p w14:paraId="1B360522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实现完整的花牌游戏规则引擎，支持本地人机对战和在线多人对战</w:t>
      </w:r>
    </w:p>
    <w:p w14:paraId="32FE7239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提供卡通风格的游戏界面，参考麻将游戏界面设计，还原传统花牌体验</w:t>
      </w:r>
    </w:p>
    <w:p w14:paraId="240368F6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实现智能AI对手，提供不同难度的AI策略</w:t>
      </w:r>
    </w:p>
    <w:p w14:paraId="429BE5E3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支持Web端和移动端多平台部署</w:t>
      </w:r>
    </w:p>
    <w:p w14:paraId="19F76C1B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集成好友系统、聊天、观战、对局回放等社交功能</w:t>
      </w:r>
    </w:p>
    <w:p w14:paraId="362DD5DB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支持湖北方言配音</w:t>
      </w:r>
    </w:p>
    <w:p w14:paraId="2251EC27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1.2 开发背景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040"/>
      </w:tblGrid>
      <w:tr w14:paraId="6EA37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9049D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项目</w:t>
            </w:r>
          </w:p>
        </w:tc>
        <w:tc>
          <w:tcPr>
            <w:tcW w:w="70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7DBEB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内容</w:t>
            </w:r>
          </w:p>
        </w:tc>
      </w:tr>
      <w:tr w14:paraId="4E7E9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A6169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开发模式</w:t>
            </w:r>
          </w:p>
        </w:tc>
        <w:tc>
          <w:tcPr>
            <w:tcW w:w="70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5E813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单人独立开发</w:t>
            </w:r>
          </w:p>
        </w:tc>
      </w:tr>
      <w:tr w14:paraId="1A9F2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DAF1B0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技术栈偏好</w:t>
            </w:r>
          </w:p>
        </w:tc>
        <w:tc>
          <w:tcPr>
            <w:tcW w:w="70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1DAFA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Python（主力语言）</w:t>
            </w:r>
          </w:p>
        </w:tc>
      </w:tr>
      <w:tr w14:paraId="429BE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10EA8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规则标准</w:t>
            </w:r>
          </w:p>
        </w:tc>
        <w:tc>
          <w:tcPr>
            <w:tcW w:w="70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B72DB8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湖北公安花牌规则（暂不考虑其他地区规则变体）</w:t>
            </w:r>
          </w:p>
        </w:tc>
      </w:tr>
      <w:tr w14:paraId="2528B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FD0F4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美术风格</w:t>
            </w:r>
          </w:p>
        </w:tc>
        <w:tc>
          <w:tcPr>
            <w:tcW w:w="70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2C1B2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卡通风格，界面参考麻将游戏</w:t>
            </w:r>
          </w:p>
        </w:tc>
      </w:tr>
      <w:tr w14:paraId="6C2B0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627A6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商业模式</w:t>
            </w:r>
          </w:p>
        </w:tc>
        <w:tc>
          <w:tcPr>
            <w:tcW w:w="70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D5E07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暂不考虑，纯属个人爱好项目</w:t>
            </w:r>
          </w:p>
        </w:tc>
      </w:tr>
      <w:tr w14:paraId="55909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6970D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服务器预算</w:t>
            </w:r>
          </w:p>
        </w:tc>
        <w:tc>
          <w:tcPr>
            <w:tcW w:w="70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524706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约3万元（阿里云/腾讯云）</w:t>
            </w:r>
          </w:p>
        </w:tc>
      </w:tr>
      <w:tr w14:paraId="54B50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1660BC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部署平台</w:t>
            </w:r>
          </w:p>
        </w:tc>
        <w:tc>
          <w:tcPr>
            <w:tcW w:w="704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55626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优先选择开发难度低的平台先行</w:t>
            </w:r>
          </w:p>
        </w:tc>
      </w:tr>
    </w:tbl>
    <w:p w14:paraId="31454504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1.3 核心挑战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7199"/>
        <w:gridCol w:w="541"/>
      </w:tblGrid>
      <w:tr w14:paraId="39C66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05D3E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挑战项</w:t>
            </w:r>
          </w:p>
        </w:tc>
        <w:tc>
          <w:tcPr>
            <w:tcW w:w="7199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D1899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描述</w:t>
            </w:r>
          </w:p>
        </w:tc>
        <w:tc>
          <w:tcPr>
            <w:tcW w:w="54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4795A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优先级</w:t>
            </w:r>
          </w:p>
        </w:tc>
      </w:tr>
      <w:tr w14:paraId="21C20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6561C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牌型复杂性</w:t>
            </w:r>
          </w:p>
        </w:tc>
        <w:tc>
          <w:tcPr>
            <w:tcW w:w="7199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A8EF67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相比麻将，花牌拥有更多扩展牌型（坎、招、扎、穿、泛），且每个字面有5张牌</w:t>
            </w:r>
          </w:p>
        </w:tc>
        <w:tc>
          <w:tcPr>
            <w:tcW w:w="54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B084D4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高</w:t>
            </w:r>
          </w:p>
        </w:tc>
      </w:tr>
      <w:tr w14:paraId="75843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664D22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胡数计算</w:t>
            </w:r>
          </w:p>
        </w:tc>
        <w:tc>
          <w:tcPr>
            <w:tcW w:w="7199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C5871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胡数规则涉及红牌/黑牌、精牌/普通牌、描金/非描金等多维属性，且非精牌与精牌规则不同</w:t>
            </w:r>
          </w:p>
        </w:tc>
        <w:tc>
          <w:tcPr>
            <w:tcW w:w="54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19BBAE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高</w:t>
            </w:r>
          </w:p>
        </w:tc>
      </w:tr>
      <w:tr w14:paraId="4269D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A2170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操作优先级</w:t>
            </w:r>
          </w:p>
        </w:tc>
        <w:tc>
          <w:tcPr>
            <w:tcW w:w="7199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08B32C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对牌时两家可同时对，需按顺序判定优先权；存在"拦对"战术</w:t>
            </w:r>
          </w:p>
        </w:tc>
        <w:tc>
          <w:tcPr>
            <w:tcW w:w="54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A7976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中</w:t>
            </w:r>
          </w:p>
        </w:tc>
      </w:tr>
      <w:tr w14:paraId="56FF6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405A4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听牌判定</w:t>
            </w:r>
          </w:p>
        </w:tc>
        <w:tc>
          <w:tcPr>
            <w:tcW w:w="7199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57AD9C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支持"两听"和"撂听"两种听牌模式，需高效的牌型组合枚举算法</w:t>
            </w:r>
          </w:p>
        </w:tc>
        <w:tc>
          <w:tcPr>
            <w:tcW w:w="54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31B9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高</w:t>
            </w:r>
          </w:p>
        </w:tc>
      </w:tr>
      <w:tr w14:paraId="6B32D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5AAD8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赖子通配</w:t>
            </w:r>
          </w:p>
        </w:tc>
        <w:tc>
          <w:tcPr>
            <w:tcW w:w="7199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53B2A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"赖"作为"三""五""七"的通配牌，可打出但旁家不能对/招/泛</w:t>
            </w:r>
          </w:p>
        </w:tc>
        <w:tc>
          <w:tcPr>
            <w:tcW w:w="54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DEB96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中</w:t>
            </w:r>
          </w:p>
        </w:tc>
      </w:tr>
      <w:tr w14:paraId="131F8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65812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换扎策略</w:t>
            </w:r>
          </w:p>
        </w:tc>
        <w:tc>
          <w:tcPr>
            <w:tcW w:w="7199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2C370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扎牌/穿牌可随时更换，增加策略深度</w:t>
            </w:r>
          </w:p>
        </w:tc>
        <w:tc>
          <w:tcPr>
            <w:tcW w:w="54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98E59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中</w:t>
            </w:r>
          </w:p>
        </w:tc>
      </w:tr>
    </w:tbl>
    <w:p w14:paraId="52B48677">
      <w:pPr>
        <w:pStyle w:val="4"/>
        <w:keepNext w:val="0"/>
        <w:keepLines w:val="0"/>
        <w:pageBreakBefore w:val="0"/>
        <w:pBdr>
          <w:left w:val="single" w:color="1976D2" w:sz="30" w:space="1"/>
        </w:pBdr>
        <w:spacing w:before="300" w:after="100" w:line="288" w:lineRule="auto"/>
        <w:ind w:left="75" w:firstLine="200"/>
        <w:outlineLvl w:val="1"/>
      </w:pPr>
      <w:r>
        <w:rPr>
          <w:rFonts w:ascii="微软雅黑" w:hAnsi="微软雅黑" w:eastAsia="微软雅黑" w:cs="微软雅黑"/>
          <w:b/>
          <w:color w:val="0D47A1"/>
          <w:sz w:val="34"/>
        </w:rPr>
        <w:t>二、游戏核心规则</w:t>
      </w:r>
    </w:p>
    <w:p w14:paraId="5E3ECFE8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2.1 牌面定义</w:t>
      </w:r>
    </w:p>
    <w:p w14:paraId="1A4B2EEB">
      <w:pPr>
        <w:spacing w:before="60" w:after="60" w:line="288" w:lineRule="auto"/>
        <w:ind w:firstLine="440"/>
      </w:pPr>
      <w:r>
        <w:rPr>
          <w:rFonts w:ascii="微软雅黑" w:hAnsi="微软雅黑" w:eastAsia="微软雅黑" w:cs="微软雅黑"/>
          <w:color w:val="212121"/>
          <w:sz w:val="22"/>
        </w:rPr>
        <w:t>整幅牌共112张，包含22种字面各5张（共110张）及2张特殊牌"赖"。</w:t>
      </w:r>
    </w:p>
    <w:p w14:paraId="35602D66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字面分类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2CC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2232E8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类别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93325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字面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10D839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颜色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2FCC0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数量</w:t>
            </w:r>
          </w:p>
        </w:tc>
      </w:tr>
      <w:tr w14:paraId="018C7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FC2A9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4BCF4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上、大、人、可、知、礼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BAA727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红色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15E65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6字 x 5张 = 30张</w:t>
            </w:r>
          </w:p>
        </w:tc>
      </w:tr>
      <w:tr w14:paraId="455D0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5CF3F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78845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三、五、七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E909D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红色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9906E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3字 x 5张 = 15张</w:t>
            </w:r>
          </w:p>
        </w:tc>
      </w:tr>
      <w:tr w14:paraId="71CE0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109DC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0B863C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化、千、孔、已、二、四、六、八、十、子、土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8C148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黑色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BEC00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11字 x 5张 = 55张</w:t>
            </w:r>
          </w:p>
        </w:tc>
      </w:tr>
      <w:tr w14:paraId="05456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D21ABA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181DE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乙、九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9FC4B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黑色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765C9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2字 x 5张 = 10张</w:t>
            </w:r>
          </w:p>
        </w:tc>
      </w:tr>
      <w:tr w14:paraId="73CCD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5CB59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通配牌（赖子）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45BC3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赖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AD738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红色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16FF7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2张</w:t>
            </w:r>
          </w:p>
        </w:tc>
      </w:tr>
    </w:tbl>
    <w:p w14:paraId="29D153A7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5D6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FF9800" w:sz="24" w:space="0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470F8C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精牌描金规则：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精牌（乙、三、五、七、九）每个字面5张中有2张为描金版（花精），其余3张为普通版（皮精）。描金与否仅影响胡数计算，其他场景无区别。 </w:t>
            </w:r>
          </w:p>
        </w:tc>
      </w:tr>
    </w:tbl>
    <w:p w14:paraId="01375EF7">
      <w:pPr>
        <w:spacing w:before="0" w:after="0" w:line="100" w:lineRule="exact"/>
      </w:pPr>
    </w:p>
    <w:p w14:paraId="65E012D0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精牌细分类别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4EE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2E4947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精牌类型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99AD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包含字面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1EDBC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描金版(花精)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06A0E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普通版(皮精)</w:t>
            </w:r>
          </w:p>
        </w:tc>
      </w:tr>
      <w:tr w14:paraId="7B380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996091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红花精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35519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三、五、七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A056E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各2张（共6张）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12C93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各3张（共9张）</w:t>
            </w:r>
          </w:p>
        </w:tc>
      </w:tr>
      <w:tr w14:paraId="2A71C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E3C7F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黑花精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F920B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乙、九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91B38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各2张（共4张）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3AEA4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各3张（共6张）</w:t>
            </w:r>
          </w:p>
        </w:tc>
      </w:tr>
    </w:tbl>
    <w:p w14:paraId="2D5E6637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2.2 牌型体系</w:t>
      </w:r>
    </w:p>
    <w:p w14:paraId="3100BB20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基础牌型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61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5E064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牌型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CE67E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构成规则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21A43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示例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6161B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是否需要明示</w:t>
            </w:r>
          </w:p>
        </w:tc>
      </w:tr>
      <w:tr w14:paraId="06B21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1E3570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顺子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E5CF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6种特定三字组合 或 数字相邻三张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0AB91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"上大人"、"一二三"、"八九子"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1F03C2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否</w:t>
            </w:r>
          </w:p>
        </w:tc>
      </w:tr>
      <w:tr w14:paraId="51676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18714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坎牌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9B91AC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手中有3张相同字面的牌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E2A20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"上上上"、"子子子"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D63BC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否</w:t>
            </w:r>
          </w:p>
        </w:tc>
      </w:tr>
      <w:tr w14:paraId="2478D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87EDE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对牌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C6CD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手中有2张相同字面 + 旁家打出1张相同字面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1B1BDD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手中"上上" + 旁家打"上"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28C16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是（明牌区）</w:t>
            </w:r>
          </w:p>
        </w:tc>
      </w:tr>
    </w:tbl>
    <w:p w14:paraId="09EA8387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扩展牌型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62C6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C44F9A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牌型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9B1B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触发条件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4D76A3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操作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122A5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牌来源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8B2B1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明示</w:t>
            </w:r>
          </w:p>
        </w:tc>
      </w:tr>
      <w:tr w14:paraId="60162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5BE81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招牌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AC35A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坎牌 + 旁家打出相同字面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6823B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取余牌池第一张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92876B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余牌池顶部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971AE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是（明牌区）</w:t>
            </w:r>
          </w:p>
        </w:tc>
      </w:tr>
      <w:tr w14:paraId="22A40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B2D5E0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扎牌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96DF1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坎牌 + 手中第4张相同字面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CAC42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取余牌池最后一张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EA3F6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余牌池底部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B64A9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否</w:t>
            </w:r>
          </w:p>
        </w:tc>
      </w:tr>
      <w:tr w14:paraId="571AF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74B9C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穿牌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3D310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扎牌 + 手中第5张相同字面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DFBE0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取余牌池最后一张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4B52B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余牌池底部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11C46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否</w:t>
            </w:r>
          </w:p>
        </w:tc>
      </w:tr>
      <w:tr w14:paraId="7E061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C4D32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泛牌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C3868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情形一：扎牌 + 旁家打出相同字面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情形二：招牌 + 手中有相同字面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9B591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情形一取余牌池第一张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情形二取余牌池最后一张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3A9DC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情形一：顶部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情形二：底部</w:t>
            </w:r>
          </w:p>
        </w:tc>
        <w:tc>
          <w:tcPr>
            <w:tcW w:w="172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74276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是（明牌区）</w:t>
            </w:r>
          </w:p>
        </w:tc>
      </w:tr>
    </w:tbl>
    <w:p w14:paraId="41B21558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D9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C98B4F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泛牌触发机制：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扎牌是暗牌，旁家无从得知。当旁家打出与某玩家扎牌相同字面的牌时，由拥有扎牌的玩家自行决定是否泛牌，不需要旁家事先知道。因构成泛牌的出张来自旁家所出，故泛牌时需明示。招牌泛则是取自己手中的牌与招牌组合构成泛牌，未借助旁家出牌，故从余牌池底部取牌以区别于情形一。 </w:t>
            </w:r>
          </w:p>
        </w:tc>
      </w:tr>
    </w:tbl>
    <w:p w14:paraId="5318B55E">
      <w:pPr>
        <w:spacing w:before="0" w:after="0" w:line="100" w:lineRule="exact"/>
      </w:pPr>
    </w:p>
    <w:p w14:paraId="7C2C4BEE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六种固定顺子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47B7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66B84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序号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52A8EB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顺子组合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82AC5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359A3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</w:tr>
      <w:tr w14:paraId="477EB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4E141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7A9A4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上大人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CB016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红牌顺子（全红字）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1D060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1胡</w:t>
            </w:r>
          </w:p>
        </w:tc>
      </w:tr>
      <w:tr w14:paraId="53B47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E7B37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46A6A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可知礼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5253C4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红牌顺子（全红字）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7D875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1胡</w:t>
            </w:r>
          </w:p>
        </w:tc>
      </w:tr>
      <w:tr w14:paraId="7BD18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683F4D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0D779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化三千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1A6685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混合顺子（化黑+三千红精）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2EB06C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0胡（仅含精牌时加胡）</w:t>
            </w:r>
          </w:p>
        </w:tc>
      </w:tr>
      <w:tr w14:paraId="10CCC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2B8A99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BD3EB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孔乙已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91CF7F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混合顺子（孔已黑+乙黑精）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D0F4FD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0胡（仅含精牌时加胡）</w:t>
            </w:r>
          </w:p>
        </w:tc>
      </w:tr>
      <w:tr w14:paraId="52C6B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C2EB8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55E39F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七十土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D4F71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混合顺子（七红精+十土黑）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732B2B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0胡（仅含精牌时加胡）</w:t>
            </w:r>
          </w:p>
        </w:tc>
      </w:tr>
      <w:tr w14:paraId="63CEE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F9C19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801C8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八九子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FD6FA6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黑牌顺子（全黑字）</w:t>
            </w:r>
          </w:p>
        </w:tc>
        <w:tc>
          <w:tcPr>
            <w:tcW w:w="21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D4E21C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0胡（仅含黑花精时加胡）</w:t>
            </w:r>
          </w:p>
        </w:tc>
      </w:tr>
    </w:tbl>
    <w:p w14:paraId="60E749F6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BAD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6C3FC2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顺子胡数规则（已修正）：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除红牌顺子（全红字，即"上大人"和"可知礼"）基础1胡外，其他所有顺子基础胡数为0。顺子中的精牌按以下规则加胡：红精(皮)+1胡/张，红精(花)+2胡/张，黑精(皮)不加，黑精(花)+1胡/张。红精当主精时胡数翻倍。 </w:t>
            </w:r>
          </w:p>
        </w:tc>
      </w:tr>
    </w:tbl>
    <w:p w14:paraId="307DABE3">
      <w:pPr>
        <w:spacing w:before="0" w:after="0" w:line="100" w:lineRule="exact"/>
      </w:pPr>
    </w:p>
    <w:p w14:paraId="001D0E71">
      <w:pPr>
        <w:spacing w:before="0" w:after="0" w:line="100" w:lineRule="exact"/>
      </w:pPr>
    </w:p>
    <w:p w14:paraId="534A2423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675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1976D2" w:sz="24" w:space="0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E2DAE3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数字顺子：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"一二三四五六七八九十"可如麻将一样组成相邻三张的顺子，如"一二三"、"二三四"、"三四五"、"四五六"、"五六七"、"六七八"、"七八九"、"八九十"等，计胡规则同上。 </w:t>
            </w:r>
          </w:p>
        </w:tc>
      </w:tr>
    </w:tbl>
    <w:p w14:paraId="6D55B0E8">
      <w:pPr>
        <w:spacing w:before="0" w:after="0" w:line="100" w:lineRule="exact"/>
      </w:pPr>
    </w:p>
    <w:p w14:paraId="5344B9D5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2.3 胡牌条件与胜负判定</w:t>
      </w:r>
    </w:p>
    <w:p w14:paraId="0361CA74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听牌定义</w:t>
      </w:r>
    </w:p>
    <w:p w14:paraId="2292CC50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4F3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4A2619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听牌：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游戏中并未设置"听牌"操作，"听牌"只是对满足胡牌条件的手牌的称呼。只要满足胡牌牌型结构且该组合下胡数 &gt;= 17胡即视作听牌。不同的牌型组合将产生不同的胡数。 </w:t>
            </w:r>
          </w:p>
        </w:tc>
      </w:tr>
    </w:tbl>
    <w:p w14:paraId="005008BD">
      <w:pPr>
        <w:spacing w:before="0" w:after="0" w:line="100" w:lineRule="exact"/>
      </w:pPr>
    </w:p>
    <w:p w14:paraId="6ADE11D2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胡牌必要条件</w:t>
      </w:r>
    </w:p>
    <w:p w14:paraId="646A6EBA">
      <w:pPr>
        <w:pStyle w:val="14"/>
        <w:numPr>
          <w:ilvl w:val="0"/>
          <w:numId w:val="8"/>
        </w:numPr>
        <w:spacing w:before="30" w:after="30" w:line="288" w:lineRule="auto"/>
        <w:ind w:left="960" w:hanging="360"/>
      </w:pPr>
      <w:r>
        <w:rPr>
          <w:rFonts w:ascii="微软雅黑" w:hAnsi="微软雅黑" w:eastAsia="微软雅黑" w:cs="微软雅黑"/>
          <w:b/>
          <w:color w:val="212121"/>
          <w:sz w:val="22"/>
        </w:rPr>
        <w:t>牌型条件：</w:t>
      </w:r>
      <w:r>
        <w:rPr>
          <w:rFonts w:ascii="微软雅黑" w:hAnsi="微软雅黑" w:eastAsia="微软雅黑" w:cs="微软雅黑"/>
          <w:color w:val="212121"/>
          <w:sz w:val="22"/>
        </w:rPr>
        <w:t>手中所有牌可组成8轮完整牌型 + 1轮不完整牌型（1张独张=撂听，或2张=两听）</w:t>
      </w:r>
    </w:p>
    <w:p w14:paraId="48D9E302">
      <w:pPr>
        <w:pStyle w:val="14"/>
        <w:numPr>
          <w:ilvl w:val="0"/>
          <w:numId w:val="8"/>
        </w:numPr>
        <w:spacing w:before="30" w:after="30" w:line="288" w:lineRule="auto"/>
        <w:ind w:left="960" w:hanging="360"/>
      </w:pPr>
      <w:r>
        <w:rPr>
          <w:rFonts w:ascii="微软雅黑" w:hAnsi="微软雅黑" w:eastAsia="微软雅黑" w:cs="微软雅黑"/>
          <w:b/>
          <w:color w:val="212121"/>
          <w:sz w:val="22"/>
        </w:rPr>
        <w:t>胡数条件：</w:t>
      </w:r>
      <w:r>
        <w:rPr>
          <w:rFonts w:ascii="微软雅黑" w:hAnsi="微软雅黑" w:eastAsia="微软雅黑" w:cs="微软雅黑"/>
          <w:color w:val="212121"/>
          <w:sz w:val="22"/>
        </w:rPr>
        <w:t>总胡数达到17胡及以上</w:t>
      </w:r>
    </w:p>
    <w:p w14:paraId="2243281E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胜负判定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4180"/>
        <w:gridCol w:w="3346"/>
      </w:tblGrid>
      <w:tr w14:paraId="22228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CD610E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胡牌方式</w:t>
            </w:r>
          </w:p>
        </w:tc>
        <w:tc>
          <w:tcPr>
            <w:tcW w:w="41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12BAFF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触发条件</w:t>
            </w:r>
          </w:p>
        </w:tc>
        <w:tc>
          <w:tcPr>
            <w:tcW w:w="3346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E5C1EC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结果</w:t>
            </w:r>
          </w:p>
        </w:tc>
      </w:tr>
      <w:tr w14:paraId="0BE07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4BA7C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天胡</w:t>
            </w:r>
          </w:p>
        </w:tc>
        <w:tc>
          <w:tcPr>
            <w:tcW w:w="41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361DA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发牌后庄家即满足胡牌条件</w:t>
            </w:r>
          </w:p>
        </w:tc>
        <w:tc>
          <w:tcPr>
            <w:tcW w:w="3346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D5E5A1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庄家连庄</w:t>
            </w:r>
          </w:p>
        </w:tc>
      </w:tr>
      <w:tr w14:paraId="0D3FE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E769A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地胡</w:t>
            </w:r>
          </w:p>
        </w:tc>
        <w:tc>
          <w:tcPr>
            <w:tcW w:w="41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77AD1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庄家出牌后旁家即胡牌</w:t>
            </w:r>
          </w:p>
        </w:tc>
        <w:tc>
          <w:tcPr>
            <w:tcW w:w="3346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8520C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下家上庄</w:t>
            </w:r>
          </w:p>
        </w:tc>
      </w:tr>
      <w:tr w14:paraId="42FCA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C047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自摸</w:t>
            </w:r>
          </w:p>
        </w:tc>
        <w:tc>
          <w:tcPr>
            <w:tcW w:w="41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8082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玩家摸牌后满足胡牌条件</w:t>
            </w:r>
          </w:p>
        </w:tc>
        <w:tc>
          <w:tcPr>
            <w:tcW w:w="3346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5D4E6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胡牌者连庄</w:t>
            </w:r>
          </w:p>
        </w:tc>
      </w:tr>
      <w:tr w14:paraId="11204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BD8E6C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捉统</w:t>
            </w:r>
          </w:p>
        </w:tc>
        <w:tc>
          <w:tcPr>
            <w:tcW w:w="41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2606CC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旁家打出的牌使自己满足胡牌条件</w:t>
            </w:r>
          </w:p>
        </w:tc>
        <w:tc>
          <w:tcPr>
            <w:tcW w:w="3346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38A1B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胡牌者连庄，庄家下家上庄</w:t>
            </w:r>
          </w:p>
        </w:tc>
      </w:tr>
      <w:tr w14:paraId="67322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B6109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黄庄</w:t>
            </w:r>
          </w:p>
        </w:tc>
        <w:tc>
          <w:tcPr>
            <w:tcW w:w="41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F9454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余牌池已空无人胡牌</w:t>
            </w:r>
          </w:p>
        </w:tc>
        <w:tc>
          <w:tcPr>
            <w:tcW w:w="3346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0A575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庄家连庄</w:t>
            </w:r>
          </w:p>
        </w:tc>
      </w:tr>
    </w:tbl>
    <w:p w14:paraId="3BB3535D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2.4 计分规则</w:t>
      </w:r>
    </w:p>
    <w:p w14:paraId="1BCF0FA2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1D5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E79710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计分规则：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胡数是胡牌必要条件，胡数与实际得分挂钩。计分标准如下： </w:t>
            </w:r>
          </w:p>
        </w:tc>
      </w:tr>
    </w:tbl>
    <w:p w14:paraId="67D63DC0">
      <w:pPr>
        <w:spacing w:before="0" w:after="0" w:line="100" w:lineRule="exact"/>
      </w:pP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0"/>
        <w:gridCol w:w="3780"/>
      </w:tblGrid>
      <w:tr w14:paraId="675A4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D193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胡数区间</w:t>
            </w:r>
          </w:p>
        </w:tc>
        <w:tc>
          <w:tcPr>
            <w:tcW w:w="37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EE6C1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得分</w:t>
            </w:r>
          </w:p>
        </w:tc>
      </w:tr>
      <w:tr w14:paraId="3A08B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871DD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17胡 ~ 21胡</w:t>
            </w:r>
          </w:p>
        </w:tc>
        <w:tc>
          <w:tcPr>
            <w:tcW w:w="37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910ED7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3分</w:t>
            </w:r>
          </w:p>
        </w:tc>
      </w:tr>
      <w:tr w14:paraId="60C62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B8DCF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22胡 ~ 26胡</w:t>
            </w:r>
          </w:p>
        </w:tc>
        <w:tc>
          <w:tcPr>
            <w:tcW w:w="37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4672A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4分</w:t>
            </w:r>
          </w:p>
        </w:tc>
      </w:tr>
      <w:tr w14:paraId="217FD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972380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27胡 ~ 31胡</w:t>
            </w:r>
          </w:p>
        </w:tc>
        <w:tc>
          <w:tcPr>
            <w:tcW w:w="37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A4AC8C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5分</w:t>
            </w:r>
          </w:p>
        </w:tc>
      </w:tr>
      <w:tr w14:paraId="41AE4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04F191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32胡 ~ 36胡</w:t>
            </w:r>
          </w:p>
        </w:tc>
        <w:tc>
          <w:tcPr>
            <w:tcW w:w="37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BD605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6分</w:t>
            </w:r>
          </w:p>
        </w:tc>
      </w:tr>
      <w:tr w14:paraId="2A4D2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9D27C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以此类推...</w:t>
            </w:r>
          </w:p>
        </w:tc>
        <w:tc>
          <w:tcPr>
            <w:tcW w:w="378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2FD73B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每多5胡加1分</w:t>
            </w:r>
          </w:p>
        </w:tc>
      </w:tr>
    </w:tbl>
    <w:p w14:paraId="2F9F9092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2.5 操作流程与时限</w:t>
      </w:r>
    </w:p>
    <w:p w14:paraId="54117585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完整操作流程</w:t>
      </w:r>
    </w:p>
    <w:p w14:paraId="41E5C193">
      <w:pPr>
        <w:pStyle w:val="14"/>
        <w:numPr>
          <w:ilvl w:val="0"/>
          <w:numId w:val="9"/>
        </w:numPr>
        <w:spacing w:before="30" w:after="30" w:line="288" w:lineRule="auto"/>
        <w:ind w:left="960" w:hanging="360"/>
      </w:pPr>
      <w:r>
        <w:rPr>
          <w:rFonts w:ascii="微软雅黑" w:hAnsi="微软雅黑" w:eastAsia="微软雅黑" w:cs="微软雅黑"/>
          <w:color w:val="212121"/>
          <w:sz w:val="22"/>
        </w:rPr>
        <w:t>洗牌 → 掷骰定庄 → 发牌（庄26张，其余25张）</w:t>
      </w:r>
    </w:p>
    <w:p w14:paraId="425B0ACC">
      <w:pPr>
        <w:pStyle w:val="14"/>
        <w:numPr>
          <w:ilvl w:val="0"/>
          <w:numId w:val="9"/>
        </w:numPr>
        <w:spacing w:before="30" w:after="30" w:line="288" w:lineRule="auto"/>
        <w:ind w:left="960" w:hanging="360"/>
      </w:pPr>
      <w:r>
        <w:rPr>
          <w:rFonts w:ascii="微软雅黑" w:hAnsi="微软雅黑" w:eastAsia="微软雅黑" w:cs="微软雅黑"/>
          <w:color w:val="212121"/>
          <w:sz w:val="22"/>
        </w:rPr>
        <w:t>反向扎牌（上家→下家→庄家）</w:t>
      </w:r>
    </w:p>
    <w:p w14:paraId="447BC744">
      <w:pPr>
        <w:pStyle w:val="14"/>
        <w:numPr>
          <w:ilvl w:val="0"/>
          <w:numId w:val="9"/>
        </w:numPr>
        <w:spacing w:before="30" w:after="30" w:line="288" w:lineRule="auto"/>
        <w:ind w:left="960" w:hanging="360"/>
      </w:pPr>
      <w:r>
        <w:rPr>
          <w:rFonts w:ascii="微软雅黑" w:hAnsi="微软雅黑" w:eastAsia="微软雅黑" w:cs="微软雅黑"/>
          <w:color w:val="212121"/>
          <w:sz w:val="22"/>
        </w:rPr>
        <w:t>庄家判胡（天胡判断）</w:t>
      </w:r>
    </w:p>
    <w:p w14:paraId="427DCE33">
      <w:pPr>
        <w:pStyle w:val="14"/>
        <w:numPr>
          <w:ilvl w:val="0"/>
          <w:numId w:val="9"/>
        </w:numPr>
        <w:spacing w:before="30" w:after="30" w:line="288" w:lineRule="auto"/>
        <w:ind w:left="960" w:hanging="360"/>
      </w:pPr>
      <w:r>
        <w:rPr>
          <w:rFonts w:ascii="微软雅黑" w:hAnsi="微软雅黑" w:eastAsia="微软雅黑" w:cs="微软雅黑"/>
          <w:color w:val="212121"/>
          <w:sz w:val="22"/>
        </w:rPr>
        <w:t>庄家出牌 → 旁家依次判定胡/招/对</w:t>
      </w:r>
    </w:p>
    <w:p w14:paraId="711B6979">
      <w:pPr>
        <w:pStyle w:val="14"/>
        <w:numPr>
          <w:ilvl w:val="0"/>
          <w:numId w:val="9"/>
        </w:numPr>
        <w:spacing w:before="30" w:after="30" w:line="288" w:lineRule="auto"/>
        <w:ind w:left="960" w:hanging="360"/>
      </w:pPr>
      <w:r>
        <w:rPr>
          <w:rFonts w:ascii="微软雅黑" w:hAnsi="微软雅黑" w:eastAsia="微软雅黑" w:cs="微软雅黑"/>
          <w:color w:val="212121"/>
          <w:sz w:val="22"/>
        </w:rPr>
        <w:t>操作权转移 → 摸牌 → 判定胡/扎/穿 → 出牌 → 循环</w:t>
      </w:r>
    </w:p>
    <w:p w14:paraId="2F324271">
      <w:pPr>
        <w:pStyle w:val="14"/>
        <w:numPr>
          <w:ilvl w:val="0"/>
          <w:numId w:val="9"/>
        </w:numPr>
        <w:spacing w:before="30" w:after="30" w:line="288" w:lineRule="auto"/>
        <w:ind w:left="960" w:hanging="360"/>
      </w:pPr>
      <w:r>
        <w:rPr>
          <w:rFonts w:ascii="微软雅黑" w:hAnsi="微软雅黑" w:eastAsia="微软雅黑" w:cs="微软雅黑"/>
          <w:color w:val="212121"/>
          <w:sz w:val="22"/>
        </w:rPr>
        <w:t>直到有人胡牌或余牌池空（黄庄）</w:t>
      </w:r>
    </w:p>
    <w:p w14:paraId="50869B73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4AE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3EAC24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方向定义：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正向顺序为庄家→下家→上家；反向顺序为上家→下家→庄家。首次扎牌按反向顺序执行。 </w:t>
            </w:r>
          </w:p>
        </w:tc>
      </w:tr>
    </w:tbl>
    <w:p w14:paraId="58E4B18C">
      <w:pPr>
        <w:spacing w:before="0" w:after="0" w:line="100" w:lineRule="exact"/>
      </w:pPr>
    </w:p>
    <w:p w14:paraId="54A95C5C">
      <w:pPr>
        <w:spacing w:before="0" w:after="0" w:line="100" w:lineRule="exact"/>
      </w:pPr>
    </w:p>
    <w:p w14:paraId="355AA162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EA0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5BD970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余牌池机制：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余牌池就是发牌后剩余的一墩牌堆。摸牌取顶部（第一张），扎牌取底部（最后一张），所以余牌池两端都可以取牌。 </w:t>
            </w:r>
          </w:p>
        </w:tc>
      </w:tr>
    </w:tbl>
    <w:p w14:paraId="29199681">
      <w:pPr>
        <w:spacing w:before="0" w:after="0" w:line="100" w:lineRule="exact"/>
      </w:pPr>
    </w:p>
    <w:p w14:paraId="7F1115C8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操作时限规则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900"/>
        <w:gridCol w:w="4938"/>
      </w:tblGrid>
      <w:tr w14:paraId="51A05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CCF461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操作类型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F6171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时限</w:t>
            </w:r>
          </w:p>
        </w:tc>
        <w:tc>
          <w:tcPr>
            <w:tcW w:w="493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784CE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超时处理</w:t>
            </w:r>
          </w:p>
        </w:tc>
      </w:tr>
      <w:tr w14:paraId="0204A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AE176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普通操作（出牌、扎牌等）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E57C6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20秒</w:t>
            </w:r>
          </w:p>
        </w:tc>
        <w:tc>
          <w:tcPr>
            <w:tcW w:w="493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4000A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系统托管自动操作</w:t>
            </w:r>
          </w:p>
        </w:tc>
      </w:tr>
      <w:tr w14:paraId="793B2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A73E6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胡牌操作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C8B0A1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30秒</w:t>
            </w:r>
          </w:p>
        </w:tc>
        <w:tc>
          <w:tcPr>
            <w:tcW w:w="4938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44857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视为放弃，放弃后该玩家在下次摸牌前无胡牌资格</w:t>
            </w:r>
          </w:p>
        </w:tc>
      </w:tr>
    </w:tbl>
    <w:p w14:paraId="2629052B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7B0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B0AFC4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对牌后操作：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对牌后不能从余牌池取牌（因为碰旁家出的牌与手中2张组成了刻子，相当于已摸了一张牌）。对牌完成后需立即出一张牌，打出的牌由下家和上家依次决定是否胡/招/对，循环往复。 </w:t>
            </w:r>
          </w:p>
        </w:tc>
      </w:tr>
    </w:tbl>
    <w:p w14:paraId="0CDF7F53">
      <w:pPr>
        <w:spacing w:before="0" w:after="0" w:line="100" w:lineRule="exact"/>
      </w:pPr>
    </w:p>
    <w:p w14:paraId="671BC677">
      <w:pPr>
        <w:spacing w:before="0" w:after="0" w:line="100" w:lineRule="exact"/>
      </w:pPr>
    </w:p>
    <w:p w14:paraId="43D7FAE6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D3C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0B3EF9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两家同时对牌（拦对）：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当下家和上家都可以对同一张牌时，下家（逆时针方向在前者）优先对牌。上家失去对该牌的操作机会。实战中下家即使自己牌局不需要对牌，也可能为了破坏上家的成牌机会而选择对牌，这称为"拦对"战术。 </w:t>
            </w:r>
          </w:p>
        </w:tc>
      </w:tr>
    </w:tbl>
    <w:p w14:paraId="6EE01DB4">
      <w:pPr>
        <w:spacing w:before="0" w:after="0" w:line="100" w:lineRule="exact"/>
      </w:pPr>
    </w:p>
    <w:p w14:paraId="27A29B8E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扎牌阶段规则</w:t>
      </w:r>
    </w:p>
    <w:p w14:paraId="3FC2EB90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963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3B1FA9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首次扎牌：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按反向顺序（上家→下家→庄家）依次执行。具备扎牌资格的玩家根据手中牌的结构和自己的意愿选择是否扎牌，并非一定要扎。因为扎牌后4张牌虽未明示但已锁死，无法与联系牌组成顺子，失去自由度，反而增加成牌难度。实际操作中如果胡数够，很多玩家并不一定选择扎牌。 </w:t>
            </w:r>
          </w:p>
        </w:tc>
      </w:tr>
    </w:tbl>
    <w:p w14:paraId="258B94FC">
      <w:pPr>
        <w:spacing w:before="0" w:after="0" w:line="100" w:lineRule="exact"/>
      </w:pPr>
    </w:p>
    <w:p w14:paraId="522D95B9">
      <w:pPr>
        <w:spacing w:before="0" w:after="0" w:line="100" w:lineRule="exact"/>
      </w:pPr>
    </w:p>
    <w:p w14:paraId="2395ECF2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7BD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4C2371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扎牌后流程：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扎牌后不需要出牌。扎牌阶段如果又摸到与手中坎牌相同的字可以再次扎牌，或摸到与扎牌/招牌相同字面的牌可以穿牌或泛牌。穿牌实际也是扎牌的一种。扎牌没有次数限制，有可能连续扎牌。 </w:t>
            </w:r>
          </w:p>
        </w:tc>
      </w:tr>
    </w:tbl>
    <w:p w14:paraId="08777A7C">
      <w:pPr>
        <w:spacing w:before="0" w:after="0" w:line="100" w:lineRule="exact"/>
      </w:pPr>
    </w:p>
    <w:p w14:paraId="12DA5FB1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2.6 赖子规则</w:t>
      </w:r>
    </w:p>
    <w:p w14:paraId="25CA2DFB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B65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44E262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赖子完整规则：</w:t>
            </w:r>
          </w:p>
        </w:tc>
      </w:tr>
    </w:tbl>
    <w:p w14:paraId="5FC8AAEA">
      <w:pPr>
        <w:spacing w:before="0" w:after="0" w:line="100" w:lineRule="exact"/>
      </w:pPr>
    </w:p>
    <w:p w14:paraId="20FD5145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赖子只能在手牌中通配"三"、"五"、"七"中任意一个红精</w:t>
      </w:r>
    </w:p>
    <w:p w14:paraId="715EDA42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赖子可以组成顺子（如替代顺子中的红精位置）</w:t>
      </w:r>
    </w:p>
    <w:p w14:paraId="042F0F0E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赖子可以当普通牌打出</w:t>
      </w:r>
    </w:p>
    <w:p w14:paraId="7C7578FA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b/>
          <w:color w:val="212121"/>
          <w:sz w:val="22"/>
        </w:rPr>
        <w:t>旁家不能对打出的赖子做任何操作</w:t>
      </w:r>
      <w:r>
        <w:rPr>
          <w:rFonts w:ascii="微软雅黑" w:hAnsi="微软雅黑" w:eastAsia="微软雅黑" w:cs="微软雅黑"/>
          <w:color w:val="212121"/>
          <w:sz w:val="22"/>
        </w:rPr>
        <w:t>（包括对、招、泛等）</w:t>
      </w:r>
    </w:p>
    <w:p w14:paraId="54A2682C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赖子不能被招牌或泛牌</w:t>
      </w:r>
    </w:p>
    <w:p w14:paraId="7293ADA2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color w:val="212121"/>
          <w:sz w:val="22"/>
        </w:rPr>
        <w:t>赖子在胡数计算中作为红精处理</w:t>
      </w:r>
    </w:p>
    <w:p w14:paraId="495628CD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2.7 换扎机制</w:t>
      </w:r>
    </w:p>
    <w:p w14:paraId="292ADF6F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16CC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909BE3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换扎规则：</w:t>
            </w:r>
          </w:p>
        </w:tc>
      </w:tr>
    </w:tbl>
    <w:p w14:paraId="6AD1E777">
      <w:pPr>
        <w:spacing w:before="0" w:after="0" w:line="100" w:lineRule="exact"/>
      </w:pPr>
    </w:p>
    <w:p w14:paraId="2C7F15EF">
      <w:pPr>
        <w:spacing w:before="0" w:after="0" w:line="100" w:lineRule="exact"/>
      </w:pPr>
    </w:p>
    <w:p w14:paraId="7C85B8DB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7D0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1976D2" w:sz="24" w:space="0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1EEE89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扎牌特性：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扎牌虽未明示，但扎牌中的4张牌已被"锁定"，不能与其它相联系牌组成顺子，因此自由度降低。 </w:t>
            </w:r>
          </w:p>
        </w:tc>
      </w:tr>
    </w:tbl>
    <w:p w14:paraId="719A5EF1">
      <w:pPr>
        <w:spacing w:before="0" w:after="0" w:line="100" w:lineRule="exact"/>
      </w:pPr>
    </w:p>
    <w:p w14:paraId="6BBDC48F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b/>
          <w:color w:val="212121"/>
          <w:sz w:val="22"/>
        </w:rPr>
        <w:t>换扎触发条件：</w:t>
      </w:r>
      <w:r>
        <w:rPr>
          <w:rFonts w:ascii="微软雅黑" w:hAnsi="微软雅黑" w:eastAsia="微软雅黑" w:cs="微软雅黑"/>
          <w:color w:val="212121"/>
          <w:sz w:val="22"/>
        </w:rPr>
        <w:t>当玩家手中又出现新的扎牌机会时，可以选择将新的扎牌与原扎牌置换</w:t>
      </w:r>
    </w:p>
    <w:p w14:paraId="4016C8AC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b/>
          <w:color w:val="212121"/>
          <w:sz w:val="22"/>
        </w:rPr>
        <w:t>换扎目的：</w:t>
      </w:r>
      <w:r>
        <w:rPr>
          <w:rFonts w:ascii="微软雅黑" w:hAnsi="微软雅黑" w:eastAsia="微软雅黑" w:cs="微软雅黑"/>
          <w:color w:val="212121"/>
          <w:sz w:val="22"/>
        </w:rPr>
        <w:t>换取原扎牌的自由度，方便原扎牌中的牌与手中其它联系牌构成顺子，从而更快达到胡牌条件</w:t>
      </w:r>
    </w:p>
    <w:p w14:paraId="642E4B7E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b/>
          <w:color w:val="212121"/>
          <w:sz w:val="22"/>
        </w:rPr>
        <w:t>穿牌与换扎：</w:t>
      </w:r>
      <w:r>
        <w:rPr>
          <w:rFonts w:ascii="微软雅黑" w:hAnsi="微软雅黑" w:eastAsia="微软雅黑" w:cs="微软雅黑"/>
          <w:color w:val="212121"/>
          <w:sz w:val="22"/>
        </w:rPr>
        <w:t>穿牌和扎牌共用换扎机制，穿牌可以拆回扎牌</w:t>
      </w:r>
    </w:p>
    <w:p w14:paraId="274D4A81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微软雅黑" w:hAnsi="微软雅黑" w:eastAsia="微软雅黑" w:cs="微软雅黑"/>
          <w:b/>
          <w:color w:val="212121"/>
          <w:sz w:val="22"/>
        </w:rPr>
        <w:t>换扎时机：</w:t>
      </w:r>
      <w:r>
        <w:rPr>
          <w:rFonts w:ascii="微软雅黑" w:hAnsi="微软雅黑" w:eastAsia="微软雅黑" w:cs="微软雅黑"/>
          <w:color w:val="212121"/>
          <w:sz w:val="22"/>
        </w:rPr>
        <w:t>不消耗额外操作回合，在扎牌阶段或摸牌后可执行</w:t>
      </w:r>
    </w:p>
    <w:p w14:paraId="185AA332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2.8 主精规则</w:t>
      </w:r>
    </w:p>
    <w:p w14:paraId="16E25CAA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57D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4CAF50" w:sz="24" w:space="0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601934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主精定义：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主精在"三"、"五"、"七"这三个红精字面中产生。由玩家根据手中牌的组合，在符合胡牌条件时，选择谁当主精能使胡数最大，该字即为主精。主精的胡数在原有基础上翻倍。 </w:t>
            </w:r>
          </w:p>
        </w:tc>
      </w:tr>
    </w:tbl>
    <w:p w14:paraId="2EAA8541">
      <w:pPr>
        <w:spacing w:before="0" w:after="0" w:line="100" w:lineRule="exact"/>
      </w:pPr>
    </w:p>
    <w:p w14:paraId="0F378EE6">
      <w:pPr>
        <w:pStyle w:val="4"/>
        <w:keepNext w:val="0"/>
        <w:keepLines w:val="0"/>
        <w:pageBreakBefore w:val="0"/>
        <w:pBdr>
          <w:left w:val="single" w:color="1976D2" w:sz="30" w:space="1"/>
        </w:pBdr>
        <w:spacing w:before="300" w:after="100" w:line="288" w:lineRule="auto"/>
        <w:ind w:left="75" w:firstLine="200"/>
        <w:outlineLvl w:val="1"/>
      </w:pPr>
      <w:r>
        <w:rPr>
          <w:rFonts w:ascii="微软雅黑" w:hAnsi="微软雅黑" w:eastAsia="微软雅黑" w:cs="微软雅黑"/>
          <w:b/>
          <w:color w:val="0D47A1"/>
          <w:sz w:val="34"/>
        </w:rPr>
        <w:t>三、系统架构设计</w:t>
      </w:r>
    </w:p>
    <w:p w14:paraId="624F8B00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3.1 整体架构</w:t>
      </w:r>
    </w:p>
    <w:p w14:paraId="03E990A0">
      <w:pPr>
        <w:spacing w:before="60" w:after="60" w:line="288" w:lineRule="auto"/>
        <w:ind w:firstLine="440"/>
      </w:pPr>
      <w:r>
        <w:rPr>
          <w:rFonts w:ascii="微软雅黑" w:hAnsi="微软雅黑" w:eastAsia="微软雅黑" w:cs="微软雅黑"/>
          <w:color w:val="212121"/>
          <w:sz w:val="22"/>
        </w:rPr>
        <w:t>采用分层架构设计，自底向上分为四层：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1"/>
        <w:gridCol w:w="2782"/>
        <w:gridCol w:w="2637"/>
      </w:tblGrid>
      <w:tr w14:paraId="37072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E59F1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层级</w:t>
            </w:r>
          </w:p>
        </w:tc>
        <w:tc>
          <w:tcPr>
            <w:tcW w:w="2782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BE7F58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模块</w:t>
            </w:r>
          </w:p>
        </w:tc>
        <w:tc>
          <w:tcPr>
            <w:tcW w:w="26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F99A4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职责</w:t>
            </w:r>
          </w:p>
        </w:tc>
      </w:tr>
      <w:tr w14:paraId="56C15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1887B9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表现层 (Presentation)</w:t>
            </w:r>
          </w:p>
        </w:tc>
        <w:tc>
          <w:tcPr>
            <w:tcW w:w="2782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1E091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UI渲染模块</w:t>
            </w:r>
          </w:p>
        </w:tc>
        <w:tc>
          <w:tcPr>
            <w:tcW w:w="26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421E1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游戏界面渲染、动画效果、用户交互处理</w:t>
            </w:r>
          </w:p>
        </w:tc>
      </w:tr>
      <w:tr w14:paraId="0194D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82803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业务逻辑层 (Business Logic)</w:t>
            </w:r>
          </w:p>
        </w:tc>
        <w:tc>
          <w:tcPr>
            <w:tcW w:w="2782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E2168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游戏引擎、操作判定、胡数计算、AI策略</w:t>
            </w:r>
          </w:p>
        </w:tc>
        <w:tc>
          <w:tcPr>
            <w:tcW w:w="26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B7818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核心游戏规则实现、AI决策、得分计算</w:t>
            </w:r>
          </w:p>
        </w:tc>
      </w:tr>
      <w:tr w14:paraId="34452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AE74F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数据层 (Data)</w:t>
            </w:r>
          </w:p>
        </w:tc>
        <w:tc>
          <w:tcPr>
            <w:tcW w:w="2782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1680EE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牌具模型、玩家模型、游戏状态</w:t>
            </w:r>
          </w:p>
        </w:tc>
        <w:tc>
          <w:tcPr>
            <w:tcW w:w="26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A3BFC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牌面数据、手牌管理、牌型识别</w:t>
            </w:r>
          </w:p>
        </w:tc>
      </w:tr>
      <w:tr w14:paraId="7FDC1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269DEB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通信层 (Communication)</w:t>
            </w:r>
          </w:p>
        </w:tc>
        <w:tc>
          <w:tcPr>
            <w:tcW w:w="2782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FE63D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网络通信、房间管理</w:t>
            </w:r>
          </w:p>
        </w:tc>
        <w:tc>
          <w:tcPr>
            <w:tcW w:w="26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3B983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多人在线通信、匹配、状态同步</w:t>
            </w:r>
          </w:p>
        </w:tc>
      </w:tr>
    </w:tbl>
    <w:p w14:paraId="35EEEA94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BFD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1976D2" w:sz="24" w:space="0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9D44A8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架构原则：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业务逻辑层与表现层完全解耦，便于跨平台复用；数据层采用不可变数据结构，保证游戏状态一致性；通信层基于事件驱动模型。 </w:t>
            </w:r>
          </w:p>
        </w:tc>
      </w:tr>
    </w:tbl>
    <w:p w14:paraId="5F8AE184">
      <w:pPr>
        <w:spacing w:before="0" w:after="0" w:line="100" w:lineRule="exact"/>
      </w:pPr>
    </w:p>
    <w:p w14:paraId="19B1A117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3.2 技术选型（已确认）</w:t>
      </w:r>
    </w:p>
    <w:p w14:paraId="03B8C937">
      <w:pPr>
        <w:spacing w:before="60" w:after="60" w:line="288" w:lineRule="auto"/>
        <w:ind w:firstLine="440"/>
      </w:pPr>
      <w:r>
        <w:rPr>
          <w:rFonts w:ascii="微软雅黑" w:hAnsi="微软雅黑" w:eastAsia="微软雅黑" w:cs="微软雅黑"/>
          <w:color w:val="212121"/>
          <w:sz w:val="22"/>
        </w:rPr>
        <w:t>根据单人开发、Python为主力语言的实际情况，推荐以下技术方案：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3477"/>
        <w:gridCol w:w="4110"/>
      </w:tblGrid>
      <w:tr w14:paraId="31542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131CB4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层面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CFA533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推荐方案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FC2534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</w:tr>
      <w:tr w14:paraId="5C286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0A07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游戏引擎（核心逻辑）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97642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Python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F5FD1E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用户最熟悉，开发效率高，便于快速原型验证</w:t>
            </w:r>
          </w:p>
        </w:tc>
      </w:tr>
      <w:tr w14:paraId="35C15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1611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Web前端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3410F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PyWebView + HTML/CSS/JS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875045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Python打包桌面应用，前端用Web技术实现界面</w:t>
            </w:r>
          </w:p>
        </w:tc>
      </w:tr>
      <w:tr w14:paraId="2388B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CD045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移动端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F01C0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Kivy / BeeWare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2AFC5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Python跨平台移动开发框架</w:t>
            </w:r>
          </w:p>
        </w:tc>
      </w:tr>
      <w:tr w14:paraId="68095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5FA96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后端服务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F22EDC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Python (FastAPI / Flask-SocketIO)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574035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FastAPI高性能异步框架，原生支持WebSocket</w:t>
            </w:r>
          </w:p>
        </w:tc>
      </w:tr>
      <w:tr w14:paraId="02F14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02B40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数据库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1FC43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SQLite（本地）+ PostgreSQL（线上）+ Redis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C4AA6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本地开发用SQLite，线上用PostgreSQL，Redis做缓存和房间状态</w:t>
            </w:r>
          </w:p>
        </w:tc>
      </w:tr>
      <w:tr w14:paraId="54C9E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7E9CD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通信协议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B0A3F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WebSocket + JSON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3FB179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JSON开发简单，后期可优化为Protobuf</w:t>
            </w:r>
          </w:p>
        </w:tc>
      </w:tr>
      <w:tr w14:paraId="0F012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2F237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AI推理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23874A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启发式规则引擎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B6BAE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实现简单，单人开发可行；后期可扩展MCTS</w:t>
            </w:r>
          </w:p>
        </w:tc>
      </w:tr>
      <w:tr w14:paraId="695C2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F26C6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音效/动画</w:t>
            </w:r>
          </w:p>
        </w:tc>
        <w:tc>
          <w:tcPr>
            <w:tcW w:w="347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19BB16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Pygame / Lottie</w:t>
            </w:r>
          </w:p>
        </w:tc>
        <w:tc>
          <w:tcPr>
            <w:tcW w:w="411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9699B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卡牌动画和音效管理</w:t>
            </w:r>
          </w:p>
        </w:tc>
      </w:tr>
    </w:tbl>
    <w:p w14:paraId="0DFCA140">
      <w:pPr>
        <w:spacing w:before="0" w:after="0" w:line="100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AC0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left w:val="single" w:color="FF9800" w:sz="24" w:space="0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D12E28"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平台策略：</w:t>
            </w: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 xml:space="preserve">优先选择开发难度低的平台先行。建议路径：① Python终端原型验证规则引擎 → ② Web版（浏览器运行）验证完整游戏 → ③ 打包为桌面应用 → ④ 移动端适配。 </w:t>
            </w:r>
          </w:p>
        </w:tc>
      </w:tr>
    </w:tbl>
    <w:p w14:paraId="1A2E4F2B">
      <w:pPr>
        <w:spacing w:before="0" w:after="0" w:line="100" w:lineRule="exact"/>
      </w:pPr>
    </w:p>
    <w:p w14:paraId="5618B954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3.3 推荐项目目录结构</w:t>
      </w:r>
    </w:p>
    <w:p w14:paraId="2B7CCDAD">
      <w:pPr>
        <w:spacing w:line="288" w:lineRule="auto"/>
        <w:ind w:left="454"/>
      </w:pP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hua-pai-game/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docs/                        # 文档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game-rules.md            # 游戏规则文档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architecture.md          # 架构设计文档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└── api-spec.md              # 接口规范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core/                        # 核心游戏引擎（纯Python，无UI依赖）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__init__.py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card.py                  # 牌面定义（Card, Deck）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player.py                # 玩家逻辑（Player）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engine.py                # 游戏引擎主控（GameEngine）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actions.py               # 操作判定器（ActionResolver）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scoring.py               # 胡数计算器（ScoreCalculator）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analyzer.py              # 手牌分析器（听牌检测）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melds.py                 # 牌型定义（TileType, MeldType）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└── rules.py                 # 规则配置（顺子表、胡数表等）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ai/                          # AI策略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__init__.py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base.py                  # AI基础接口（AIPlayer）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simple.py                # 简单AI（Lv1-Lv2）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advanced.py              # 高级AI（Lv3-Lv4）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evaluate.py              # 手牌评估函数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└── memory.py                # 记牌器（Lv4 AI用）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server/                      # 后端服务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__init__.py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app.py                   # FastAPI应用入口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websocket.py             # WebSocket处理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room.py                  # 房间管理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auth.py                  # 用户认证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models/                  # 数据模型（SQLAlchemy）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└── tests/                   # 测试用例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client/                      # 前端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index.html               # 主页面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static/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│   ├── css/                 # 样式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│   ├── js/                  # 游戏逻辑（与core交互）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│   └── assets/              # 静态资源（牌面图片、音效）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└── components/              # UI组件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tests/                       # 单元测试 &amp; 集成测试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test_card.py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test_scoring.py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test_engine.py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└── test_ai.py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data/                        # 静态数据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├── sequences.json           # 顺子定义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│   └── score_tables.json        # 胡数计算表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scripts/                     # 工具脚本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├── requirements.txt</w:t>
      </w:r>
      <w:r>
        <w:br w:type="textWrapping"/>
      </w: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└── README.md</w:t>
      </w:r>
      <w:r>
        <w:br w:type="textWrapping"/>
      </w:r>
    </w:p>
    <w:p w14:paraId="5C96475D">
      <w:pPr>
        <w:pStyle w:val="4"/>
        <w:keepNext w:val="0"/>
        <w:keepLines w:val="0"/>
        <w:pageBreakBefore w:val="0"/>
        <w:pBdr>
          <w:left w:val="single" w:color="1976D2" w:sz="30" w:space="1"/>
        </w:pBdr>
        <w:spacing w:before="300" w:after="100" w:line="288" w:lineRule="auto"/>
        <w:ind w:left="75" w:firstLine="200"/>
        <w:outlineLvl w:val="1"/>
      </w:pPr>
      <w:r>
        <w:rPr>
          <w:rFonts w:ascii="微软雅黑" w:hAnsi="微软雅黑" w:eastAsia="微软雅黑" w:cs="微软雅黑"/>
          <w:b/>
          <w:color w:val="0D47A1"/>
          <w:sz w:val="34"/>
        </w:rPr>
        <w:t>四、核心模块详细设计</w:t>
      </w:r>
    </w:p>
    <w:p w14:paraId="6220E301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4.1 牌具模块 (CardDeck)</w:t>
      </w:r>
    </w:p>
    <w:p w14:paraId="49631670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牌面数据模型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900"/>
        <w:gridCol w:w="5770"/>
      </w:tblGrid>
      <w:tr w14:paraId="2F6BC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DA036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属性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3D3B5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57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86198B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</w:tr>
      <w:tr w14:paraId="248CA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D6E22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char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4AB11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str</w:t>
            </w:r>
          </w:p>
        </w:tc>
        <w:tc>
          <w:tcPr>
            <w:tcW w:w="57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11507B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字面名称，如"上""大""三""赖"</w:t>
            </w:r>
          </w:p>
        </w:tc>
      </w:tr>
      <w:tr w14:paraId="4904B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D52F2C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char_type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C5CBCF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w="57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38043B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字面类型：RED(红牌)、RED_JING(红精)、BLACK(黑牌)、BLACK_JING(黑精)、WILD(赖子)</w:t>
            </w:r>
          </w:p>
        </w:tc>
      </w:tr>
      <w:tr w14:paraId="4FA58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F6C08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color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2AF4E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w="57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EE57DA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RED / BLACK</w:t>
            </w:r>
          </w:p>
        </w:tc>
      </w:tr>
      <w:tr w14:paraId="0B81A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1AAED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is_gold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CDB73F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bool</w:t>
            </w:r>
          </w:p>
        </w:tc>
        <w:tc>
          <w:tcPr>
            <w:tcW w:w="57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D39AE8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是否描金版（仅精牌有此属性）</w:t>
            </w:r>
          </w:p>
        </w:tc>
      </w:tr>
      <w:tr w14:paraId="2EA97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9416D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jing_sub_type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76F9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w="57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8EA2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精牌子类型：FLOWER(花精) / SKIN(皮精) / NONE</w:t>
            </w:r>
          </w:p>
        </w:tc>
      </w:tr>
      <w:tr w14:paraId="12946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F2C7C4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352C5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577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232AB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唯一标识(0-111)，用于区分同字面的5张牌</w:t>
            </w:r>
          </w:p>
        </w:tc>
      </w:tr>
    </w:tbl>
    <w:p w14:paraId="318FB987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牌组核心方法</w:t>
      </w:r>
    </w:p>
    <w:p w14:paraId="774998B8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pict>
          <v:roundrect id="_x0000_s1027" o:spid="_x0000_s1027" o:spt="2" style="height:20pt;width:146pt;v-text-anchor:middle;" fillcolor="#ECEFF1" filled="t" stroked="f" coordsize="21600,21600" arcsize="0.15">
            <v:path/>
            <v:fill on="t" focussize="0,0"/>
            <v:stroke on="f"/>
            <v:imagedata o:title=""/>
            <o:lock v:ext="edit"/>
            <v:textbox inset="0mm,0mm,0mm,0mm">
              <w:txbxContent>
                <w:p w14:paraId="27F1D2A3"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eastAsia="微软雅黑" w:cs="Consolas"/>
                      <w:color w:val="212121"/>
                      <w:sz w:val="20"/>
                      <w:szCs w:val="20"/>
                    </w:rPr>
                    <w:t>create_deck() -&gt; list[Card]</w:t>
                  </w:r>
                </w:p>
              </w:txbxContent>
            </v:textbox>
            <w10:wrap type="none"/>
            <w10:anchorlock/>
          </v:roundrect>
        </w:pict>
      </w:r>
      <w:r>
        <w:rPr>
          <w:rFonts w:ascii="微软雅黑" w:hAnsi="微软雅黑" w:eastAsia="微软雅黑" w:cs="微软雅黑"/>
          <w:color w:val="212121"/>
          <w:sz w:val="22"/>
        </w:rPr>
        <w:t xml:space="preserve"> — 生成112张完整牌组</w:t>
      </w:r>
    </w:p>
    <w:p w14:paraId="563A2A68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pict>
          <v:roundrect id="_x0000_s1028" o:spid="_x0000_s1028" o:spt="2" style="height:20pt;width:214.7pt;v-text-anchor:middle;" fillcolor="#ECEFF1" filled="t" stroked="f" coordsize="21600,21600" arcsize="0.15">
            <v:path/>
            <v:fill on="t" focussize="0,0"/>
            <v:stroke on="f"/>
            <v:imagedata o:title=""/>
            <o:lock v:ext="edit"/>
            <v:textbox inset="0mm,0mm,0mm,0mm">
              <w:txbxContent>
                <w:p w14:paraId="186FA2E6"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eastAsia="微软雅黑" w:cs="Consolas"/>
                      <w:color w:val="212121"/>
                      <w:sz w:val="20"/>
                      <w:szCs w:val="20"/>
                    </w:rPr>
                    <w:t>shuffle(cards: list[Card]) -&gt; list[Card]</w:t>
                  </w:r>
                </w:p>
              </w:txbxContent>
            </v:textbox>
            <w10:wrap type="none"/>
            <w10:anchorlock/>
          </v:roundrect>
        </w:pict>
      </w:r>
      <w:r>
        <w:rPr>
          <w:rFonts w:ascii="微软雅黑" w:hAnsi="微软雅黑" w:eastAsia="微软雅黑" w:cs="微软雅黑"/>
          <w:color w:val="212121"/>
          <w:sz w:val="22"/>
        </w:rPr>
        <w:t xml:space="preserve"> — 洗牌（Fisher-Yates算法）</w:t>
      </w:r>
    </w:p>
    <w:p w14:paraId="12048801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deal(deck: list[Card], player_count: int) -&gt; tuple</w:t>
      </w:r>
      <w:r>
        <w:rPr>
          <w:rFonts w:ascii="微软雅黑" w:hAnsi="微软雅黑" w:eastAsia="微软雅黑" w:cs="微软雅黑"/>
          <w:color w:val="212121"/>
          <w:sz w:val="22"/>
        </w:rPr>
        <w:t xml:space="preserve"> — 发牌（庄26，其余25）</w:t>
      </w:r>
    </w:p>
    <w:p w14:paraId="4F5ABAC9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draw_from_top(draw_pile: list[Card]) -&gt; Card</w:t>
      </w:r>
      <w:r>
        <w:rPr>
          <w:rFonts w:ascii="微软雅黑" w:hAnsi="微软雅黑" w:eastAsia="微软雅黑" w:cs="微软雅黑"/>
          <w:color w:val="212121"/>
          <w:sz w:val="22"/>
        </w:rPr>
        <w:t xml:space="preserve"> — 从余牌池顶部取牌（摸牌）</w:t>
      </w:r>
    </w:p>
    <w:p w14:paraId="15205BF4">
      <w:pPr>
        <w:pStyle w:val="16"/>
        <w:numPr>
          <w:ilvl w:val="0"/>
          <w:numId w:val="7"/>
        </w:numPr>
        <w:spacing w:before="30" w:after="30" w:line="288" w:lineRule="auto"/>
        <w:ind w:left="1300" w:hanging="360"/>
      </w:pPr>
      <w:r>
        <w:rPr>
          <w:rFonts w:ascii="Consolas" w:hAnsi="Consolas" w:eastAsia="微软雅黑" w:cs="Consolas"/>
          <w:color w:val="212121"/>
          <w:sz w:val="20"/>
          <w:shd w:val="clear" w:color="auto" w:fill="ECEFF1"/>
        </w:rPr>
        <w:t>draw_from_bottom(draw_pile: list[Card]) -&gt; Card</w:t>
      </w:r>
      <w:r>
        <w:rPr>
          <w:rFonts w:ascii="微软雅黑" w:hAnsi="微软雅黑" w:eastAsia="微软雅黑" w:cs="微软雅黑"/>
          <w:color w:val="212121"/>
          <w:sz w:val="22"/>
        </w:rPr>
        <w:t xml:space="preserve"> — 从余牌池底部取牌（扎牌）</w:t>
      </w:r>
    </w:p>
    <w:p w14:paraId="4FA66A3E">
      <w:pPr>
        <w:pStyle w:val="5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微软雅黑" w:hAnsi="微软雅黑" w:eastAsia="微软雅黑" w:cs="微软雅黑"/>
          <w:b/>
          <w:color w:val="1565C0"/>
          <w:sz w:val="28"/>
        </w:rPr>
        <w:t>4.2 玩家模块 (Player)</w:t>
      </w:r>
    </w:p>
    <w:p w14:paraId="7F93DE93">
      <w:pPr>
        <w:pStyle w:val="6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微软雅黑" w:hAnsi="微软雅黑" w:eastAsia="微软雅黑" w:cs="微软雅黑"/>
          <w:b/>
          <w:color w:val="1976D2"/>
          <w:sz w:val="24"/>
        </w:rPr>
        <w:t>玩家状态数据</w:t>
      </w:r>
    </w:p>
    <w:tbl>
      <w:tblPr>
        <w:tblStyle w:val="33"/>
        <w:tblW w:w="90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1413"/>
        <w:gridCol w:w="2937"/>
        <w:gridCol w:w="1214"/>
        <w:gridCol w:w="900"/>
        <w:gridCol w:w="900"/>
        <w:gridCol w:w="1"/>
      </w:tblGrid>
      <w:tr w14:paraId="6FC67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DC42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属性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F4181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09215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w="1214" w:type="dxa"/>
          </w:tcPr>
          <w:p w14:paraId="1A605B33">
            <w:pPr>
              <w:spacing w:line="240" w:lineRule="auto"/>
            </w:pPr>
          </w:p>
        </w:tc>
        <w:tc>
          <w:tcPr>
            <w:tcW w:w="900" w:type="dxa"/>
          </w:tcPr>
          <w:p w14:paraId="699012F4">
            <w:pPr>
              <w:spacing w:line="240" w:lineRule="auto"/>
            </w:pPr>
          </w:p>
        </w:tc>
        <w:tc>
          <w:tcPr>
            <w:tcW w:w="900" w:type="dxa"/>
          </w:tcPr>
          <w:p w14:paraId="70CAA8B6">
            <w:pPr>
              <w:spacing w:line="240" w:lineRule="auto"/>
            </w:pPr>
          </w:p>
        </w:tc>
        <w:tc>
          <w:tcPr>
            <w:tcW w:w="1" w:type="dxa"/>
          </w:tcPr>
          <w:p w14:paraId="743000C5">
            <w:pPr>
              <w:spacing w:line="240" w:lineRule="auto"/>
            </w:pPr>
          </w:p>
        </w:tc>
      </w:tr>
      <w:tr w14:paraId="343A4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96D1A1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E9625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4A63C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玩家唯一ID</w:t>
            </w:r>
          </w:p>
        </w:tc>
        <w:tc>
          <w:tcPr>
            <w:tcW w:w="1214" w:type="dxa"/>
          </w:tcPr>
          <w:p w14:paraId="2C2111FC">
            <w:pPr>
              <w:spacing w:line="240" w:lineRule="auto"/>
            </w:pPr>
          </w:p>
        </w:tc>
        <w:tc>
          <w:tcPr>
            <w:tcW w:w="900" w:type="dxa"/>
          </w:tcPr>
          <w:p w14:paraId="7EAEC63D">
            <w:pPr>
              <w:spacing w:line="240" w:lineRule="auto"/>
            </w:pPr>
          </w:p>
        </w:tc>
        <w:tc>
          <w:tcPr>
            <w:tcW w:w="900" w:type="dxa"/>
          </w:tcPr>
          <w:p w14:paraId="1428000A">
            <w:pPr>
              <w:spacing w:line="240" w:lineRule="auto"/>
            </w:pPr>
          </w:p>
        </w:tc>
        <w:tc>
          <w:tcPr>
            <w:tcW w:w="1" w:type="dxa"/>
          </w:tcPr>
          <w:p w14:paraId="68406745">
            <w:pPr>
              <w:spacing w:line="240" w:lineRule="auto"/>
            </w:pPr>
          </w:p>
        </w:tc>
      </w:tr>
      <w:tr w14:paraId="1638E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FA122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seat_index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38F1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AA27DB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座位：0=庄(东), 1=南(下家), 2=西(上家)</w:t>
            </w:r>
          </w:p>
        </w:tc>
        <w:tc>
          <w:tcPr>
            <w:tcW w:w="1214" w:type="dxa"/>
          </w:tcPr>
          <w:p w14:paraId="42257DC9">
            <w:pPr>
              <w:spacing w:line="240" w:lineRule="auto"/>
            </w:pPr>
          </w:p>
        </w:tc>
        <w:tc>
          <w:tcPr>
            <w:tcW w:w="900" w:type="dxa"/>
          </w:tcPr>
          <w:p w14:paraId="6D2B15D1">
            <w:pPr>
              <w:spacing w:line="240" w:lineRule="auto"/>
            </w:pPr>
          </w:p>
        </w:tc>
        <w:tc>
          <w:tcPr>
            <w:tcW w:w="900" w:type="dxa"/>
          </w:tcPr>
          <w:p w14:paraId="55FD07D6">
            <w:pPr>
              <w:spacing w:line="240" w:lineRule="auto"/>
            </w:pPr>
          </w:p>
        </w:tc>
        <w:tc>
          <w:tcPr>
            <w:tcW w:w="1" w:type="dxa"/>
          </w:tcPr>
          <w:p w14:paraId="7C825771">
            <w:pPr>
              <w:spacing w:line="240" w:lineRule="auto"/>
            </w:pPr>
          </w:p>
        </w:tc>
      </w:tr>
      <w:tr w14:paraId="24F69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5436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hand_cards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7346E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list[Card]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6C6F0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手牌区（暗牌）</w:t>
            </w:r>
          </w:p>
        </w:tc>
        <w:tc>
          <w:tcPr>
            <w:tcW w:w="1214" w:type="dxa"/>
          </w:tcPr>
          <w:p w14:paraId="20476D0D">
            <w:pPr>
              <w:spacing w:line="240" w:lineRule="auto"/>
            </w:pPr>
          </w:p>
        </w:tc>
        <w:tc>
          <w:tcPr>
            <w:tcW w:w="900" w:type="dxa"/>
          </w:tcPr>
          <w:p w14:paraId="3D265A58">
            <w:pPr>
              <w:spacing w:line="240" w:lineRule="auto"/>
            </w:pPr>
          </w:p>
        </w:tc>
        <w:tc>
          <w:tcPr>
            <w:tcW w:w="900" w:type="dxa"/>
          </w:tcPr>
          <w:p w14:paraId="0C890535">
            <w:pPr>
              <w:spacing w:line="240" w:lineRule="auto"/>
            </w:pPr>
          </w:p>
        </w:tc>
        <w:tc>
          <w:tcPr>
            <w:tcW w:w="1" w:type="dxa"/>
          </w:tcPr>
          <w:p w14:paraId="411EFED6">
            <w:pPr>
              <w:spacing w:line="240" w:lineRule="auto"/>
            </w:pPr>
          </w:p>
        </w:tc>
      </w:tr>
      <w:tr w14:paraId="00DA9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43D12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meld_cards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8E195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list[Meld]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74668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明牌区（对牌/招牌/泛牌等，需公知）</w:t>
            </w:r>
          </w:p>
        </w:tc>
        <w:tc>
          <w:tcPr>
            <w:tcW w:w="1214" w:type="dxa"/>
          </w:tcPr>
          <w:p w14:paraId="77497703">
            <w:pPr>
              <w:spacing w:line="240" w:lineRule="auto"/>
            </w:pPr>
          </w:p>
        </w:tc>
        <w:tc>
          <w:tcPr>
            <w:tcW w:w="900" w:type="dxa"/>
          </w:tcPr>
          <w:p w14:paraId="292C95AF">
            <w:pPr>
              <w:spacing w:line="240" w:lineRule="auto"/>
            </w:pPr>
          </w:p>
        </w:tc>
        <w:tc>
          <w:tcPr>
            <w:tcW w:w="900" w:type="dxa"/>
          </w:tcPr>
          <w:p w14:paraId="190215B7">
            <w:pPr>
              <w:spacing w:line="240" w:lineRule="auto"/>
            </w:pPr>
          </w:p>
        </w:tc>
        <w:tc>
          <w:tcPr>
            <w:tcW w:w="1" w:type="dxa"/>
          </w:tcPr>
          <w:p w14:paraId="0601AF91">
            <w:pPr>
              <w:spacing w:line="240" w:lineRule="auto"/>
            </w:pPr>
          </w:p>
        </w:tc>
      </w:tr>
      <w:tr w14:paraId="6A1B6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0BC1B8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hidden_melds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4E4CD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list[Meld]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215DB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暗牌组合（坎/扎/穿牌，不需公知）</w:t>
            </w:r>
          </w:p>
        </w:tc>
        <w:tc>
          <w:tcPr>
            <w:tcW w:w="1214" w:type="dxa"/>
          </w:tcPr>
          <w:p w14:paraId="4F2A74AF">
            <w:pPr>
              <w:spacing w:line="240" w:lineRule="auto"/>
            </w:pPr>
          </w:p>
        </w:tc>
        <w:tc>
          <w:tcPr>
            <w:tcW w:w="900" w:type="dxa"/>
          </w:tcPr>
          <w:p w14:paraId="21E54943">
            <w:pPr>
              <w:spacing w:line="240" w:lineRule="auto"/>
            </w:pPr>
          </w:p>
        </w:tc>
        <w:tc>
          <w:tcPr>
            <w:tcW w:w="900" w:type="dxa"/>
          </w:tcPr>
          <w:p w14:paraId="6603F9E9">
            <w:pPr>
              <w:spacing w:line="240" w:lineRule="auto"/>
            </w:pPr>
          </w:p>
        </w:tc>
        <w:tc>
          <w:tcPr>
            <w:tcW w:w="1" w:type="dxa"/>
          </w:tcPr>
          <w:p w14:paraId="5663183C">
            <w:pPr>
              <w:spacing w:line="240" w:lineRule="auto"/>
            </w:pPr>
          </w:p>
        </w:tc>
      </w:tr>
      <w:tr w14:paraId="436B2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F7F912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discard_pile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B1C50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list[Card]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EBA69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已打出的弃牌</w:t>
            </w:r>
          </w:p>
        </w:tc>
        <w:tc>
          <w:tcPr>
            <w:tcW w:w="1214" w:type="dxa"/>
          </w:tcPr>
          <w:p w14:paraId="3009EFC7">
            <w:pPr>
              <w:spacing w:line="240" w:lineRule="auto"/>
            </w:pPr>
          </w:p>
        </w:tc>
        <w:tc>
          <w:tcPr>
            <w:tcW w:w="900" w:type="dxa"/>
          </w:tcPr>
          <w:p w14:paraId="2FB49AC2">
            <w:pPr>
              <w:spacing w:line="240" w:lineRule="auto"/>
            </w:pPr>
          </w:p>
        </w:tc>
        <w:tc>
          <w:tcPr>
            <w:tcW w:w="900" w:type="dxa"/>
          </w:tcPr>
          <w:p w14:paraId="207B1D94">
            <w:pPr>
              <w:spacing w:line="240" w:lineRule="auto"/>
            </w:pPr>
          </w:p>
        </w:tc>
        <w:tc>
          <w:tcPr>
            <w:tcW w:w="1" w:type="dxa"/>
          </w:tcPr>
          <w:p w14:paraId="0962E22F">
            <w:pPr>
              <w:spacing w:line="240" w:lineRule="auto"/>
            </w:pPr>
          </w:p>
        </w:tc>
      </w:tr>
      <w:tr w14:paraId="49968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359D1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is_dealer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B30F1A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bool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589C6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是否为当前庄家</w:t>
            </w:r>
          </w:p>
        </w:tc>
        <w:tc>
          <w:tcPr>
            <w:tcW w:w="1214" w:type="dxa"/>
          </w:tcPr>
          <w:p w14:paraId="7E34FFF8">
            <w:pPr>
              <w:spacing w:line="240" w:lineRule="auto"/>
            </w:pPr>
          </w:p>
        </w:tc>
        <w:tc>
          <w:tcPr>
            <w:tcW w:w="900" w:type="dxa"/>
          </w:tcPr>
          <w:p w14:paraId="7FCDC62A">
            <w:pPr>
              <w:spacing w:line="240" w:lineRule="auto"/>
            </w:pPr>
          </w:p>
        </w:tc>
        <w:tc>
          <w:tcPr>
            <w:tcW w:w="900" w:type="dxa"/>
          </w:tcPr>
          <w:p w14:paraId="4A75A5A1">
            <w:pPr>
              <w:spacing w:line="240" w:lineRule="auto"/>
            </w:pPr>
          </w:p>
        </w:tc>
        <w:tc>
          <w:tcPr>
            <w:tcW w:w="1" w:type="dxa"/>
          </w:tcPr>
          <w:p w14:paraId="114F30F8">
            <w:pPr>
              <w:spacing w:line="240" w:lineRule="auto"/>
            </w:pPr>
          </w:p>
        </w:tc>
      </w:tr>
      <w:tr w14:paraId="0DC75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45AE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is_active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47896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bool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21DD0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是否拥有操作权</w:t>
            </w:r>
          </w:p>
        </w:tc>
        <w:tc>
          <w:tcPr>
            <w:tcW w:w="1214" w:type="dxa"/>
          </w:tcPr>
          <w:p w14:paraId="07BDB782">
            <w:pPr>
              <w:spacing w:line="240" w:lineRule="auto"/>
            </w:pPr>
          </w:p>
        </w:tc>
        <w:tc>
          <w:tcPr>
            <w:tcW w:w="900" w:type="dxa"/>
          </w:tcPr>
          <w:p w14:paraId="3827E831">
            <w:pPr>
              <w:spacing w:line="240" w:lineRule="auto"/>
            </w:pPr>
          </w:p>
        </w:tc>
        <w:tc>
          <w:tcPr>
            <w:tcW w:w="900" w:type="dxa"/>
          </w:tcPr>
          <w:p w14:paraId="16259973">
            <w:pPr>
              <w:spacing w:line="240" w:lineRule="auto"/>
            </w:pPr>
          </w:p>
        </w:tc>
        <w:tc>
          <w:tcPr>
            <w:tcW w:w="1" w:type="dxa"/>
          </w:tcPr>
          <w:p w14:paraId="51F92900">
            <w:pPr>
              <w:spacing w:line="240" w:lineRule="auto"/>
            </w:pPr>
          </w:p>
        </w:tc>
      </w:tr>
      <w:tr w14:paraId="20F71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E0995B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hu_eligible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1A1A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bool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97861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是否拥有胡牌资格（超时放弃后置为False，下次摸牌后恢复）</w:t>
            </w:r>
          </w:p>
        </w:tc>
        <w:tc>
          <w:tcPr>
            <w:tcW w:w="1214" w:type="dxa"/>
          </w:tcPr>
          <w:p w14:paraId="371DC486">
            <w:pPr>
              <w:spacing w:line="240" w:lineRule="auto"/>
            </w:pPr>
          </w:p>
        </w:tc>
        <w:tc>
          <w:tcPr>
            <w:tcW w:w="900" w:type="dxa"/>
          </w:tcPr>
          <w:p w14:paraId="62BAD08B">
            <w:pPr>
              <w:spacing w:line="240" w:lineRule="auto"/>
            </w:pPr>
          </w:p>
        </w:tc>
        <w:tc>
          <w:tcPr>
            <w:tcW w:w="900" w:type="dxa"/>
          </w:tcPr>
          <w:p w14:paraId="22D9E506">
            <w:pPr>
              <w:spacing w:line="240" w:lineRule="auto"/>
            </w:pPr>
          </w:p>
        </w:tc>
        <w:tc>
          <w:tcPr>
            <w:tcW w:w="1" w:type="dxa"/>
          </w:tcPr>
          <w:p w14:paraId="04DBA7F4">
            <w:pPr>
              <w:spacing w:line="240" w:lineRule="auto"/>
            </w:pPr>
          </w:p>
        </w:tc>
      </w:tr>
      <w:tr w14:paraId="63BD9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89E9A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action_timer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E5AAB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C0EE5D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当前操作剩余秒数</w:t>
            </w:r>
          </w:p>
        </w:tc>
        <w:tc>
          <w:tcPr>
            <w:tcW w:w="1214" w:type="dxa"/>
          </w:tcPr>
          <w:p w14:paraId="218362B7">
            <w:pPr>
              <w:spacing w:line="240" w:lineRule="auto"/>
            </w:pPr>
          </w:p>
        </w:tc>
        <w:tc>
          <w:tcPr>
            <w:tcW w:w="900" w:type="dxa"/>
          </w:tcPr>
          <w:p w14:paraId="738EB46D">
            <w:pPr>
              <w:spacing w:line="240" w:lineRule="auto"/>
            </w:pPr>
          </w:p>
        </w:tc>
        <w:tc>
          <w:tcPr>
            <w:tcW w:w="900" w:type="dxa"/>
          </w:tcPr>
          <w:p w14:paraId="7E8A3592">
            <w:pPr>
              <w:spacing w:line="240" w:lineRule="auto"/>
            </w:pPr>
          </w:p>
        </w:tc>
        <w:tc>
          <w:tcPr>
            <w:tcW w:w="1" w:type="dxa"/>
          </w:tcPr>
          <w:p w14:paraId="42F04CFD">
            <w:pPr>
              <w:spacing w:line="240" w:lineRule="auto"/>
            </w:pPr>
          </w:p>
        </w:tc>
      </w:tr>
      <w:tr w14:paraId="04B75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D25F00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等级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4CD2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名称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2613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策略描述</w:t>
            </w:r>
          </w:p>
        </w:tc>
        <w:tc>
          <w:tcPr>
            <w:tcW w:w="1214" w:type="dxa"/>
          </w:tcPr>
          <w:p w14:paraId="1F4C4FD8">
            <w:pPr>
              <w:spacing w:line="240" w:lineRule="auto"/>
            </w:pPr>
          </w:p>
        </w:tc>
        <w:tc>
          <w:tcPr>
            <w:tcW w:w="900" w:type="dxa"/>
          </w:tcPr>
          <w:p w14:paraId="203D4963">
            <w:pPr>
              <w:spacing w:line="240" w:lineRule="auto"/>
            </w:pPr>
          </w:p>
        </w:tc>
        <w:tc>
          <w:tcPr>
            <w:tcW w:w="900" w:type="dxa"/>
          </w:tcPr>
          <w:p w14:paraId="2CFF7ACD">
            <w:pPr>
              <w:spacing w:line="240" w:lineRule="auto"/>
            </w:pPr>
          </w:p>
        </w:tc>
        <w:tc>
          <w:tcPr>
            <w:tcW w:w="1" w:type="dxa"/>
          </w:tcPr>
          <w:p w14:paraId="250801F3">
            <w:pPr>
              <w:spacing w:line="240" w:lineRule="auto"/>
            </w:pPr>
          </w:p>
        </w:tc>
      </w:tr>
      <w:tr w14:paraId="16E6D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CF0345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Lv1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1348A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入门AI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FD9C1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随机出牌，仅在有明确胡牌机会时胡牌</w:t>
            </w:r>
          </w:p>
        </w:tc>
        <w:tc>
          <w:tcPr>
            <w:tcW w:w="1214" w:type="dxa"/>
          </w:tcPr>
          <w:p w14:paraId="5FDFE637">
            <w:pPr>
              <w:spacing w:line="240" w:lineRule="auto"/>
            </w:pPr>
          </w:p>
        </w:tc>
        <w:tc>
          <w:tcPr>
            <w:tcW w:w="900" w:type="dxa"/>
          </w:tcPr>
          <w:p w14:paraId="6F78C9F9">
            <w:pPr>
              <w:spacing w:line="240" w:lineRule="auto"/>
            </w:pPr>
          </w:p>
        </w:tc>
        <w:tc>
          <w:tcPr>
            <w:tcW w:w="900" w:type="dxa"/>
          </w:tcPr>
          <w:p w14:paraId="7155F7E3">
            <w:pPr>
              <w:spacing w:line="240" w:lineRule="auto"/>
            </w:pPr>
          </w:p>
        </w:tc>
        <w:tc>
          <w:tcPr>
            <w:tcW w:w="1" w:type="dxa"/>
          </w:tcPr>
          <w:p w14:paraId="7CFC8BB6">
            <w:pPr>
              <w:spacing w:line="240" w:lineRule="auto"/>
            </w:pPr>
          </w:p>
        </w:tc>
      </w:tr>
      <w:tr w14:paraId="60613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6E62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Lv2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9E6F8C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基础AI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CFA57D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基于规则：优先保留顺子/刻子潜力牌，拆散牌时选择关联度最低的牌</w:t>
            </w:r>
          </w:p>
        </w:tc>
        <w:tc>
          <w:tcPr>
            <w:tcW w:w="1214" w:type="dxa"/>
          </w:tcPr>
          <w:p w14:paraId="591CCEAD">
            <w:pPr>
              <w:spacing w:line="240" w:lineRule="auto"/>
            </w:pPr>
          </w:p>
        </w:tc>
        <w:tc>
          <w:tcPr>
            <w:tcW w:w="900" w:type="dxa"/>
          </w:tcPr>
          <w:p w14:paraId="5D376823">
            <w:pPr>
              <w:spacing w:line="240" w:lineRule="auto"/>
            </w:pPr>
          </w:p>
        </w:tc>
        <w:tc>
          <w:tcPr>
            <w:tcW w:w="900" w:type="dxa"/>
          </w:tcPr>
          <w:p w14:paraId="4477E207">
            <w:pPr>
              <w:spacing w:line="240" w:lineRule="auto"/>
            </w:pPr>
          </w:p>
        </w:tc>
        <w:tc>
          <w:tcPr>
            <w:tcW w:w="1" w:type="dxa"/>
          </w:tcPr>
          <w:p w14:paraId="19F26AD6">
            <w:pPr>
              <w:spacing w:line="240" w:lineRule="auto"/>
            </w:pPr>
          </w:p>
        </w:tc>
      </w:tr>
      <w:tr w14:paraId="15FD0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1BD1D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Lv3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178C1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中级AI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9D4B06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引入手牌评估函数，综合考虑听牌距离、胡数期望、对手出牌信息</w:t>
            </w:r>
          </w:p>
        </w:tc>
        <w:tc>
          <w:tcPr>
            <w:tcW w:w="1214" w:type="dxa"/>
          </w:tcPr>
          <w:p w14:paraId="65A578E7">
            <w:pPr>
              <w:spacing w:line="240" w:lineRule="auto"/>
            </w:pPr>
          </w:p>
        </w:tc>
        <w:tc>
          <w:tcPr>
            <w:tcW w:w="900" w:type="dxa"/>
          </w:tcPr>
          <w:p w14:paraId="04B30EB4">
            <w:pPr>
              <w:spacing w:line="240" w:lineRule="auto"/>
            </w:pPr>
          </w:p>
        </w:tc>
        <w:tc>
          <w:tcPr>
            <w:tcW w:w="900" w:type="dxa"/>
          </w:tcPr>
          <w:p w14:paraId="0A5FB912">
            <w:pPr>
              <w:spacing w:line="240" w:lineRule="auto"/>
            </w:pPr>
          </w:p>
        </w:tc>
        <w:tc>
          <w:tcPr>
            <w:tcW w:w="1" w:type="dxa"/>
          </w:tcPr>
          <w:p w14:paraId="17AB9DAA">
            <w:pPr>
              <w:spacing w:line="240" w:lineRule="auto"/>
            </w:pPr>
          </w:p>
        </w:tc>
      </w:tr>
      <w:tr w14:paraId="08DA8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B4E67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Lv4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E864E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高级AI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F2630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记牌+推理：记忆已出的牌，推测对手手牌，做出更优的扎牌和出牌决策</w:t>
            </w:r>
          </w:p>
        </w:tc>
        <w:tc>
          <w:tcPr>
            <w:tcW w:w="1214" w:type="dxa"/>
          </w:tcPr>
          <w:p w14:paraId="016B48C8">
            <w:pPr>
              <w:spacing w:line="240" w:lineRule="auto"/>
            </w:pPr>
          </w:p>
        </w:tc>
        <w:tc>
          <w:tcPr>
            <w:tcW w:w="900" w:type="dxa"/>
          </w:tcPr>
          <w:p w14:paraId="67164A10">
            <w:pPr>
              <w:spacing w:line="240" w:lineRule="auto"/>
            </w:pPr>
          </w:p>
        </w:tc>
        <w:tc>
          <w:tcPr>
            <w:tcW w:w="900" w:type="dxa"/>
          </w:tcPr>
          <w:p w14:paraId="1F748647">
            <w:pPr>
              <w:spacing w:line="240" w:lineRule="auto"/>
            </w:pPr>
          </w:p>
        </w:tc>
        <w:tc>
          <w:tcPr>
            <w:tcW w:w="1" w:type="dxa"/>
          </w:tcPr>
          <w:p w14:paraId="51D25DFB">
            <w:pPr>
              <w:spacing w:line="240" w:lineRule="auto"/>
            </w:pPr>
          </w:p>
        </w:tc>
      </w:tr>
      <w:tr w14:paraId="53626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FEBCC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Lv5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D73FF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大师AI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1266C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蒙特卡洛树搜索(MCTS)：模拟多种可能出牌路径，选择胜率最高的操作</w:t>
            </w:r>
          </w:p>
        </w:tc>
        <w:tc>
          <w:tcPr>
            <w:tcW w:w="1214" w:type="dxa"/>
          </w:tcPr>
          <w:p w14:paraId="0830A7F2">
            <w:pPr>
              <w:spacing w:line="240" w:lineRule="auto"/>
            </w:pPr>
          </w:p>
        </w:tc>
        <w:tc>
          <w:tcPr>
            <w:tcW w:w="900" w:type="dxa"/>
          </w:tcPr>
          <w:p w14:paraId="657FCF61">
            <w:pPr>
              <w:spacing w:line="240" w:lineRule="auto"/>
            </w:pPr>
          </w:p>
        </w:tc>
        <w:tc>
          <w:tcPr>
            <w:tcW w:w="900" w:type="dxa"/>
          </w:tcPr>
          <w:p w14:paraId="7B2C08EC">
            <w:pPr>
              <w:spacing w:line="240" w:lineRule="auto"/>
            </w:pPr>
          </w:p>
        </w:tc>
        <w:tc>
          <w:tcPr>
            <w:tcW w:w="1" w:type="dxa"/>
          </w:tcPr>
          <w:p w14:paraId="1D904604">
            <w:pPr>
              <w:spacing w:line="240" w:lineRule="auto"/>
            </w:pPr>
          </w:p>
        </w:tc>
      </w:tr>
      <w:tr w14:paraId="0892A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32C9F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状态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FE5C1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描述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2C0107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下一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状态</w:t>
            </w:r>
          </w:p>
        </w:tc>
        <w:tc>
          <w:tcPr>
            <w:tcW w:w="1214" w:type="dxa"/>
          </w:tcPr>
          <w:p w14:paraId="487B5F02">
            <w:pPr>
              <w:spacing w:line="240" w:lineRule="auto"/>
            </w:pPr>
          </w:p>
        </w:tc>
        <w:tc>
          <w:tcPr>
            <w:tcW w:w="900" w:type="dxa"/>
          </w:tcPr>
          <w:p w14:paraId="2503FC82">
            <w:pPr>
              <w:spacing w:line="240" w:lineRule="auto"/>
            </w:pPr>
          </w:p>
        </w:tc>
        <w:tc>
          <w:tcPr>
            <w:tcW w:w="900" w:type="dxa"/>
          </w:tcPr>
          <w:p w14:paraId="7FBB2D74">
            <w:pPr>
              <w:spacing w:line="240" w:lineRule="auto"/>
            </w:pPr>
          </w:p>
        </w:tc>
        <w:tc>
          <w:tcPr>
            <w:tcW w:w="1" w:type="dxa"/>
          </w:tcPr>
          <w:p w14:paraId="6ABE1BB8">
            <w:pPr>
              <w:spacing w:line="240" w:lineRule="auto"/>
            </w:pPr>
          </w:p>
        </w:tc>
      </w:tr>
      <w:tr w14:paraId="67479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84D54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INIT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5C19F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初始化，等待玩家就位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D2A1A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SHUFFLE</w:t>
            </w:r>
          </w:p>
        </w:tc>
        <w:tc>
          <w:tcPr>
            <w:tcW w:w="1214" w:type="dxa"/>
          </w:tcPr>
          <w:p w14:paraId="7112C6C2">
            <w:pPr>
              <w:spacing w:line="240" w:lineRule="auto"/>
            </w:pPr>
          </w:p>
        </w:tc>
        <w:tc>
          <w:tcPr>
            <w:tcW w:w="900" w:type="dxa"/>
          </w:tcPr>
          <w:p w14:paraId="1E3EB51E">
            <w:pPr>
              <w:spacing w:line="240" w:lineRule="auto"/>
            </w:pPr>
          </w:p>
        </w:tc>
        <w:tc>
          <w:tcPr>
            <w:tcW w:w="900" w:type="dxa"/>
          </w:tcPr>
          <w:p w14:paraId="03EED0B1">
            <w:pPr>
              <w:spacing w:line="240" w:lineRule="auto"/>
            </w:pPr>
          </w:p>
        </w:tc>
        <w:tc>
          <w:tcPr>
            <w:tcW w:w="1" w:type="dxa"/>
          </w:tcPr>
          <w:p w14:paraId="751663F9">
            <w:pPr>
              <w:spacing w:line="240" w:lineRule="auto"/>
            </w:pPr>
          </w:p>
        </w:tc>
      </w:tr>
      <w:tr w14:paraId="3D843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A0E7E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SHUFFLE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4C770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洗牌中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B2CB4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DEAL</w:t>
            </w:r>
          </w:p>
        </w:tc>
        <w:tc>
          <w:tcPr>
            <w:tcW w:w="1214" w:type="dxa"/>
          </w:tcPr>
          <w:p w14:paraId="396FEE95">
            <w:pPr>
              <w:spacing w:line="240" w:lineRule="auto"/>
            </w:pPr>
          </w:p>
        </w:tc>
        <w:tc>
          <w:tcPr>
            <w:tcW w:w="900" w:type="dxa"/>
          </w:tcPr>
          <w:p w14:paraId="40E131E2">
            <w:pPr>
              <w:spacing w:line="240" w:lineRule="auto"/>
            </w:pPr>
          </w:p>
        </w:tc>
        <w:tc>
          <w:tcPr>
            <w:tcW w:w="900" w:type="dxa"/>
          </w:tcPr>
          <w:p w14:paraId="3256E04B">
            <w:pPr>
              <w:spacing w:line="240" w:lineRule="auto"/>
            </w:pPr>
          </w:p>
        </w:tc>
        <w:tc>
          <w:tcPr>
            <w:tcW w:w="1" w:type="dxa"/>
          </w:tcPr>
          <w:p w14:paraId="202C6F6F">
            <w:pPr>
              <w:spacing w:line="240" w:lineRule="auto"/>
            </w:pPr>
          </w:p>
        </w:tc>
      </w:tr>
      <w:tr w14:paraId="5B279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4B04E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DEAL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BDD0FC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发牌中（庄26，其余25）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36476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ZHA_PHASE</w:t>
            </w:r>
          </w:p>
        </w:tc>
        <w:tc>
          <w:tcPr>
            <w:tcW w:w="1214" w:type="dxa"/>
          </w:tcPr>
          <w:p w14:paraId="3456F646">
            <w:pPr>
              <w:spacing w:line="240" w:lineRule="auto"/>
            </w:pPr>
          </w:p>
        </w:tc>
        <w:tc>
          <w:tcPr>
            <w:tcW w:w="900" w:type="dxa"/>
          </w:tcPr>
          <w:p w14:paraId="5EE63433">
            <w:pPr>
              <w:spacing w:line="240" w:lineRule="auto"/>
            </w:pPr>
          </w:p>
        </w:tc>
        <w:tc>
          <w:tcPr>
            <w:tcW w:w="900" w:type="dxa"/>
          </w:tcPr>
          <w:p w14:paraId="5CD99F0A">
            <w:pPr>
              <w:spacing w:line="240" w:lineRule="auto"/>
            </w:pPr>
          </w:p>
        </w:tc>
        <w:tc>
          <w:tcPr>
            <w:tcW w:w="1" w:type="dxa"/>
          </w:tcPr>
          <w:p w14:paraId="766800C2">
            <w:pPr>
              <w:spacing w:line="240" w:lineRule="auto"/>
            </w:pPr>
          </w:p>
        </w:tc>
      </w:tr>
      <w:tr w14:paraId="5B5D9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6F1B8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ZHA_PHASE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D59292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反向扎牌阶段（上家→下家→庄家）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1BA0C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DEALER_CHECK_HU</w:t>
            </w:r>
          </w:p>
        </w:tc>
        <w:tc>
          <w:tcPr>
            <w:tcW w:w="1214" w:type="dxa"/>
          </w:tcPr>
          <w:p w14:paraId="32947E92">
            <w:pPr>
              <w:spacing w:line="240" w:lineRule="auto"/>
            </w:pPr>
          </w:p>
        </w:tc>
        <w:tc>
          <w:tcPr>
            <w:tcW w:w="900" w:type="dxa"/>
          </w:tcPr>
          <w:p w14:paraId="71CF9262">
            <w:pPr>
              <w:spacing w:line="240" w:lineRule="auto"/>
            </w:pPr>
          </w:p>
        </w:tc>
        <w:tc>
          <w:tcPr>
            <w:tcW w:w="900" w:type="dxa"/>
          </w:tcPr>
          <w:p w14:paraId="7632BA36">
            <w:pPr>
              <w:spacing w:line="240" w:lineRule="auto"/>
            </w:pPr>
          </w:p>
        </w:tc>
        <w:tc>
          <w:tcPr>
            <w:tcW w:w="1" w:type="dxa"/>
          </w:tcPr>
          <w:p w14:paraId="46C2DF67">
            <w:pPr>
              <w:spacing w:line="240" w:lineRule="auto"/>
            </w:pPr>
          </w:p>
        </w:tc>
      </w:tr>
      <w:tr w14:paraId="5EBA6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D6A1E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DEALER_CHECK_HU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1F29FB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庄家天胡判定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8EEEE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DEALER_DISCARD / GAME_OVER</w:t>
            </w:r>
          </w:p>
        </w:tc>
        <w:tc>
          <w:tcPr>
            <w:tcW w:w="1214" w:type="dxa"/>
          </w:tcPr>
          <w:p w14:paraId="68F49D06">
            <w:pPr>
              <w:spacing w:line="240" w:lineRule="auto"/>
            </w:pPr>
          </w:p>
        </w:tc>
        <w:tc>
          <w:tcPr>
            <w:tcW w:w="900" w:type="dxa"/>
          </w:tcPr>
          <w:p w14:paraId="6841D0BE">
            <w:pPr>
              <w:spacing w:line="240" w:lineRule="auto"/>
            </w:pPr>
          </w:p>
        </w:tc>
        <w:tc>
          <w:tcPr>
            <w:tcW w:w="900" w:type="dxa"/>
          </w:tcPr>
          <w:p w14:paraId="3317A71A">
            <w:pPr>
              <w:spacing w:line="240" w:lineRule="auto"/>
            </w:pPr>
          </w:p>
        </w:tc>
        <w:tc>
          <w:tcPr>
            <w:tcW w:w="1" w:type="dxa"/>
          </w:tcPr>
          <w:p w14:paraId="6CDC05BC">
            <w:pPr>
              <w:spacing w:line="240" w:lineRule="auto"/>
            </w:pPr>
          </w:p>
        </w:tc>
      </w:tr>
      <w:tr w14:paraId="5DD93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7AB31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DEALER_DISCARD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8EC4F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庄家出牌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BAD81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PLAYER_RESPONSE</w:t>
            </w:r>
          </w:p>
        </w:tc>
        <w:tc>
          <w:tcPr>
            <w:tcW w:w="1214" w:type="dxa"/>
          </w:tcPr>
          <w:p w14:paraId="6E1FC6F4">
            <w:pPr>
              <w:spacing w:line="240" w:lineRule="auto"/>
            </w:pPr>
          </w:p>
        </w:tc>
        <w:tc>
          <w:tcPr>
            <w:tcW w:w="900" w:type="dxa"/>
          </w:tcPr>
          <w:p w14:paraId="15901372">
            <w:pPr>
              <w:spacing w:line="240" w:lineRule="auto"/>
            </w:pPr>
          </w:p>
        </w:tc>
        <w:tc>
          <w:tcPr>
            <w:tcW w:w="900" w:type="dxa"/>
          </w:tcPr>
          <w:p w14:paraId="421AF568">
            <w:pPr>
              <w:spacing w:line="240" w:lineRule="auto"/>
            </w:pPr>
          </w:p>
        </w:tc>
        <w:tc>
          <w:tcPr>
            <w:tcW w:w="1" w:type="dxa"/>
          </w:tcPr>
          <w:p w14:paraId="1D497E1C">
            <w:pPr>
              <w:spacing w:line="240" w:lineRule="auto"/>
            </w:pPr>
          </w:p>
        </w:tc>
      </w:tr>
      <w:tr w14:paraId="3BDD4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053FF5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PLAYER_RESPONSE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14223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旁家响应判定（胡/招/对，含拦对判定）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EF008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NEXT_TURN / GAME_OVER</w:t>
            </w:r>
          </w:p>
        </w:tc>
        <w:tc>
          <w:tcPr>
            <w:tcW w:w="1214" w:type="dxa"/>
          </w:tcPr>
          <w:p w14:paraId="1FDBDC3A">
            <w:pPr>
              <w:spacing w:line="240" w:lineRule="auto"/>
            </w:pPr>
          </w:p>
        </w:tc>
        <w:tc>
          <w:tcPr>
            <w:tcW w:w="900" w:type="dxa"/>
          </w:tcPr>
          <w:p w14:paraId="0FB89169">
            <w:pPr>
              <w:spacing w:line="240" w:lineRule="auto"/>
            </w:pPr>
          </w:p>
        </w:tc>
        <w:tc>
          <w:tcPr>
            <w:tcW w:w="900" w:type="dxa"/>
          </w:tcPr>
          <w:p w14:paraId="38A5DCFB">
            <w:pPr>
              <w:spacing w:line="240" w:lineRule="auto"/>
            </w:pPr>
          </w:p>
        </w:tc>
        <w:tc>
          <w:tcPr>
            <w:tcW w:w="1" w:type="dxa"/>
          </w:tcPr>
          <w:p w14:paraId="6B416C47">
            <w:pPr>
              <w:spacing w:line="240" w:lineRule="auto"/>
            </w:pPr>
          </w:p>
        </w:tc>
      </w:tr>
      <w:tr w14:paraId="5B37A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1CC26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DRAW_CARD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02C45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下家摸牌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FF31B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SELF_CHECK</w:t>
            </w:r>
          </w:p>
        </w:tc>
        <w:tc>
          <w:tcPr>
            <w:tcW w:w="1214" w:type="dxa"/>
          </w:tcPr>
          <w:p w14:paraId="44417424">
            <w:pPr>
              <w:spacing w:line="240" w:lineRule="auto"/>
            </w:pPr>
          </w:p>
        </w:tc>
        <w:tc>
          <w:tcPr>
            <w:tcW w:w="900" w:type="dxa"/>
          </w:tcPr>
          <w:p w14:paraId="7738BD1D">
            <w:pPr>
              <w:spacing w:line="240" w:lineRule="auto"/>
            </w:pPr>
          </w:p>
        </w:tc>
        <w:tc>
          <w:tcPr>
            <w:tcW w:w="900" w:type="dxa"/>
          </w:tcPr>
          <w:p w14:paraId="74364041">
            <w:pPr>
              <w:spacing w:line="240" w:lineRule="auto"/>
            </w:pPr>
          </w:p>
        </w:tc>
        <w:tc>
          <w:tcPr>
            <w:tcW w:w="1" w:type="dxa"/>
          </w:tcPr>
          <w:p w14:paraId="54203788">
            <w:pPr>
              <w:spacing w:line="240" w:lineRule="auto"/>
            </w:pPr>
          </w:p>
        </w:tc>
      </w:tr>
      <w:tr w14:paraId="2650E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424C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SELF_CHECK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3C4DB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自摸胡/扎/穿/换扎判定（无次数限制）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05E35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PLAYER_DISCARD / GAME_OVER</w:t>
            </w:r>
          </w:p>
        </w:tc>
        <w:tc>
          <w:tcPr>
            <w:tcW w:w="1214" w:type="dxa"/>
          </w:tcPr>
          <w:p w14:paraId="6F7DD359">
            <w:pPr>
              <w:spacing w:line="240" w:lineRule="auto"/>
            </w:pPr>
          </w:p>
        </w:tc>
        <w:tc>
          <w:tcPr>
            <w:tcW w:w="900" w:type="dxa"/>
          </w:tcPr>
          <w:p w14:paraId="5142CB53">
            <w:pPr>
              <w:spacing w:line="240" w:lineRule="auto"/>
            </w:pPr>
          </w:p>
        </w:tc>
        <w:tc>
          <w:tcPr>
            <w:tcW w:w="900" w:type="dxa"/>
          </w:tcPr>
          <w:p w14:paraId="31B37B6E">
            <w:pPr>
              <w:spacing w:line="240" w:lineRule="auto"/>
            </w:pPr>
          </w:p>
        </w:tc>
        <w:tc>
          <w:tcPr>
            <w:tcW w:w="1" w:type="dxa"/>
          </w:tcPr>
          <w:p w14:paraId="21258DFC">
            <w:pPr>
              <w:spacing w:line="240" w:lineRule="auto"/>
            </w:pPr>
          </w:p>
        </w:tc>
      </w:tr>
      <w:tr w14:paraId="008D5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F6A5C6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PLAYER_DISCARD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D9DB5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当前玩家出牌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8DBBD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PLAYER_RESPONSE</w:t>
            </w:r>
          </w:p>
        </w:tc>
        <w:tc>
          <w:tcPr>
            <w:tcW w:w="1214" w:type="dxa"/>
          </w:tcPr>
          <w:p w14:paraId="5E6C7FE9">
            <w:pPr>
              <w:spacing w:line="240" w:lineRule="auto"/>
            </w:pPr>
          </w:p>
        </w:tc>
        <w:tc>
          <w:tcPr>
            <w:tcW w:w="900" w:type="dxa"/>
          </w:tcPr>
          <w:p w14:paraId="3BEE0E8C">
            <w:pPr>
              <w:spacing w:line="240" w:lineRule="auto"/>
            </w:pPr>
          </w:p>
        </w:tc>
        <w:tc>
          <w:tcPr>
            <w:tcW w:w="900" w:type="dxa"/>
          </w:tcPr>
          <w:p w14:paraId="21CE61CC">
            <w:pPr>
              <w:spacing w:line="240" w:lineRule="auto"/>
            </w:pPr>
          </w:p>
        </w:tc>
        <w:tc>
          <w:tcPr>
            <w:tcW w:w="1" w:type="dxa"/>
          </w:tcPr>
          <w:p w14:paraId="0DB0B5EE">
            <w:pPr>
              <w:spacing w:line="240" w:lineRule="auto"/>
            </w:pPr>
          </w:p>
        </w:tc>
      </w:tr>
      <w:tr w14:paraId="60261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C1EA1E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PEN_DISCARD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4891B2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对牌后立即出牌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E2906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PLAYER_RESPONSE</w:t>
            </w:r>
          </w:p>
        </w:tc>
        <w:tc>
          <w:tcPr>
            <w:tcW w:w="1214" w:type="dxa"/>
          </w:tcPr>
          <w:p w14:paraId="211A2A72">
            <w:pPr>
              <w:spacing w:line="240" w:lineRule="auto"/>
            </w:pPr>
          </w:p>
        </w:tc>
        <w:tc>
          <w:tcPr>
            <w:tcW w:w="900" w:type="dxa"/>
          </w:tcPr>
          <w:p w14:paraId="3C793601">
            <w:pPr>
              <w:spacing w:line="240" w:lineRule="auto"/>
            </w:pPr>
          </w:p>
        </w:tc>
        <w:tc>
          <w:tcPr>
            <w:tcW w:w="900" w:type="dxa"/>
          </w:tcPr>
          <w:p w14:paraId="4F5EC932">
            <w:pPr>
              <w:spacing w:line="240" w:lineRule="auto"/>
            </w:pPr>
          </w:p>
        </w:tc>
        <w:tc>
          <w:tcPr>
            <w:tcW w:w="1" w:type="dxa"/>
          </w:tcPr>
          <w:p w14:paraId="00E5E5C5">
            <w:pPr>
              <w:spacing w:line="240" w:lineRule="auto"/>
            </w:pPr>
          </w:p>
        </w:tc>
      </w:tr>
      <w:tr w14:paraId="45C6E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BECAF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GAME_OVER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25B56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本局结束（胡牌/黄庄）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2A925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SETTLE</w:t>
            </w:r>
          </w:p>
        </w:tc>
        <w:tc>
          <w:tcPr>
            <w:tcW w:w="1214" w:type="dxa"/>
          </w:tcPr>
          <w:p w14:paraId="766A7199">
            <w:pPr>
              <w:spacing w:line="240" w:lineRule="auto"/>
            </w:pPr>
          </w:p>
        </w:tc>
        <w:tc>
          <w:tcPr>
            <w:tcW w:w="900" w:type="dxa"/>
          </w:tcPr>
          <w:p w14:paraId="5E325D28">
            <w:pPr>
              <w:spacing w:line="240" w:lineRule="auto"/>
            </w:pPr>
          </w:p>
        </w:tc>
        <w:tc>
          <w:tcPr>
            <w:tcW w:w="900" w:type="dxa"/>
          </w:tcPr>
          <w:p w14:paraId="03BB7CFE">
            <w:pPr>
              <w:spacing w:line="240" w:lineRule="auto"/>
            </w:pPr>
          </w:p>
        </w:tc>
        <w:tc>
          <w:tcPr>
            <w:tcW w:w="1" w:type="dxa"/>
          </w:tcPr>
          <w:p w14:paraId="2704EECC">
            <w:pPr>
              <w:spacing w:line="240" w:lineRule="auto"/>
            </w:pPr>
          </w:p>
        </w:tc>
      </w:tr>
      <w:tr w14:paraId="662B7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DFCEF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SETTLE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29A1B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结算（计分、判定连庄/换庄）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FB68F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INIT</w:t>
            </w:r>
          </w:p>
        </w:tc>
        <w:tc>
          <w:tcPr>
            <w:tcW w:w="1214" w:type="dxa"/>
          </w:tcPr>
          <w:p w14:paraId="6D69EEDE">
            <w:pPr>
              <w:spacing w:line="240" w:lineRule="auto"/>
            </w:pPr>
          </w:p>
        </w:tc>
        <w:tc>
          <w:tcPr>
            <w:tcW w:w="900" w:type="dxa"/>
          </w:tcPr>
          <w:p w14:paraId="118BB08A">
            <w:pPr>
              <w:spacing w:line="240" w:lineRule="auto"/>
            </w:pPr>
          </w:p>
        </w:tc>
        <w:tc>
          <w:tcPr>
            <w:tcW w:w="900" w:type="dxa"/>
          </w:tcPr>
          <w:p w14:paraId="478372CA">
            <w:pPr>
              <w:spacing w:line="240" w:lineRule="auto"/>
            </w:pPr>
          </w:p>
        </w:tc>
        <w:tc>
          <w:tcPr>
            <w:tcW w:w="1" w:type="dxa"/>
          </w:tcPr>
          <w:p w14:paraId="1673EE84">
            <w:pPr>
              <w:spacing w:line="240" w:lineRule="auto"/>
            </w:pPr>
          </w:p>
        </w:tc>
      </w:tr>
      <w:tr w14:paraId="0CF61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A566F5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属性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3EBBE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C2DEC4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w="1214" w:type="dxa"/>
          </w:tcPr>
          <w:p w14:paraId="0F427F48">
            <w:pPr>
              <w:spacing w:line="240" w:lineRule="auto"/>
            </w:pPr>
          </w:p>
        </w:tc>
        <w:tc>
          <w:tcPr>
            <w:tcW w:w="900" w:type="dxa"/>
          </w:tcPr>
          <w:p w14:paraId="2FA1F37B">
            <w:pPr>
              <w:spacing w:line="240" w:lineRule="auto"/>
            </w:pPr>
          </w:p>
        </w:tc>
        <w:tc>
          <w:tcPr>
            <w:tcW w:w="900" w:type="dxa"/>
          </w:tcPr>
          <w:p w14:paraId="5F1AFEF7">
            <w:pPr>
              <w:spacing w:line="240" w:lineRule="auto"/>
            </w:pPr>
          </w:p>
        </w:tc>
        <w:tc>
          <w:tcPr>
            <w:tcW w:w="1" w:type="dxa"/>
          </w:tcPr>
          <w:p w14:paraId="7A50AAB0">
            <w:pPr>
              <w:spacing w:line="240" w:lineRule="auto"/>
            </w:pPr>
          </w:p>
        </w:tc>
      </w:tr>
      <w:tr w14:paraId="2F8C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9183F7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level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9B885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11919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AI等级(1-5)</w:t>
            </w:r>
          </w:p>
        </w:tc>
        <w:tc>
          <w:tcPr>
            <w:tcW w:w="1214" w:type="dxa"/>
          </w:tcPr>
          <w:p w14:paraId="438C9E18">
            <w:pPr>
              <w:spacing w:line="240" w:lineRule="auto"/>
            </w:pPr>
          </w:p>
        </w:tc>
        <w:tc>
          <w:tcPr>
            <w:tcW w:w="900" w:type="dxa"/>
          </w:tcPr>
          <w:p w14:paraId="0B899C0B">
            <w:pPr>
              <w:spacing w:line="240" w:lineRule="auto"/>
            </w:pPr>
          </w:p>
        </w:tc>
        <w:tc>
          <w:tcPr>
            <w:tcW w:w="900" w:type="dxa"/>
          </w:tcPr>
          <w:p w14:paraId="55B884F0">
            <w:pPr>
              <w:spacing w:line="240" w:lineRule="auto"/>
            </w:pPr>
          </w:p>
        </w:tc>
        <w:tc>
          <w:tcPr>
            <w:tcW w:w="1" w:type="dxa"/>
          </w:tcPr>
          <w:p w14:paraId="1C665A0D">
            <w:pPr>
              <w:spacing w:line="240" w:lineRule="auto"/>
            </w:pPr>
          </w:p>
        </w:tc>
      </w:tr>
      <w:tr w14:paraId="45A0E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FF588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memory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87B1D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dict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2D5196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记牌信息（Lv4+）</w:t>
            </w:r>
          </w:p>
        </w:tc>
        <w:tc>
          <w:tcPr>
            <w:tcW w:w="1214" w:type="dxa"/>
          </w:tcPr>
          <w:p w14:paraId="188C9987">
            <w:pPr>
              <w:spacing w:line="240" w:lineRule="auto"/>
            </w:pPr>
          </w:p>
        </w:tc>
        <w:tc>
          <w:tcPr>
            <w:tcW w:w="900" w:type="dxa"/>
          </w:tcPr>
          <w:p w14:paraId="15BA5261">
            <w:pPr>
              <w:spacing w:line="240" w:lineRule="auto"/>
            </w:pPr>
          </w:p>
        </w:tc>
        <w:tc>
          <w:tcPr>
            <w:tcW w:w="900" w:type="dxa"/>
          </w:tcPr>
          <w:p w14:paraId="378A1D82">
            <w:pPr>
              <w:spacing w:line="240" w:lineRule="auto"/>
            </w:pPr>
          </w:p>
        </w:tc>
        <w:tc>
          <w:tcPr>
            <w:tcW w:w="1" w:type="dxa"/>
          </w:tcPr>
          <w:p w14:paraId="61B812B8">
            <w:pPr>
              <w:spacing w:line="240" w:lineRule="auto"/>
            </w:pPr>
          </w:p>
        </w:tc>
      </w:tr>
      <w:tr w14:paraId="4A5E3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9BFC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eval_weights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6FE36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dict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ED1A7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评估权重（听牌距离、胡数期望、自由度等）</w:t>
            </w:r>
          </w:p>
        </w:tc>
        <w:tc>
          <w:tcPr>
            <w:tcW w:w="1214" w:type="dxa"/>
          </w:tcPr>
          <w:p w14:paraId="4E377E1A">
            <w:pPr>
              <w:spacing w:line="240" w:lineRule="auto"/>
            </w:pPr>
          </w:p>
        </w:tc>
        <w:tc>
          <w:tcPr>
            <w:tcW w:w="900" w:type="dxa"/>
          </w:tcPr>
          <w:p w14:paraId="76440A67">
            <w:pPr>
              <w:spacing w:line="240" w:lineRule="auto"/>
            </w:pPr>
          </w:p>
        </w:tc>
        <w:tc>
          <w:tcPr>
            <w:tcW w:w="900" w:type="dxa"/>
          </w:tcPr>
          <w:p w14:paraId="1FC46768">
            <w:pPr>
              <w:spacing w:line="240" w:lineRule="auto"/>
            </w:pPr>
          </w:p>
        </w:tc>
        <w:tc>
          <w:tcPr>
            <w:tcW w:w="1" w:type="dxa"/>
          </w:tcPr>
          <w:p w14:paraId="6ED446A4">
            <w:pPr>
              <w:spacing w:line="240" w:lineRule="auto"/>
            </w:pPr>
          </w:p>
        </w:tc>
      </w:tr>
      <w:tr w14:paraId="6B4FF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048D58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strategy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55E0E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Strategy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3B8758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当前策略实例</w:t>
            </w:r>
          </w:p>
        </w:tc>
        <w:tc>
          <w:tcPr>
            <w:tcW w:w="1214" w:type="dxa"/>
          </w:tcPr>
          <w:p w14:paraId="014F1B51">
            <w:pPr>
              <w:spacing w:line="240" w:lineRule="auto"/>
            </w:pPr>
          </w:p>
        </w:tc>
        <w:tc>
          <w:tcPr>
            <w:tcW w:w="900" w:type="dxa"/>
          </w:tcPr>
          <w:p w14:paraId="27E2CF3C">
            <w:pPr>
              <w:spacing w:line="240" w:lineRule="auto"/>
            </w:pPr>
          </w:p>
        </w:tc>
        <w:tc>
          <w:tcPr>
            <w:tcW w:w="900" w:type="dxa"/>
          </w:tcPr>
          <w:p w14:paraId="64A8DB08">
            <w:pPr>
              <w:spacing w:line="240" w:lineRule="auto"/>
            </w:pPr>
          </w:p>
        </w:tc>
        <w:tc>
          <w:tcPr>
            <w:tcW w:w="1" w:type="dxa"/>
          </w:tcPr>
          <w:p w14:paraId="6A38F5C1">
            <w:pPr>
              <w:spacing w:line="240" w:lineRule="auto"/>
            </w:pPr>
          </w:p>
        </w:tc>
      </w:tr>
      <w:tr w14:paraId="2F7E6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509E3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消息类型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52692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方向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001789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F1750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参数</w:t>
            </w:r>
          </w:p>
        </w:tc>
        <w:tc>
          <w:tcPr>
            <w:tcW w:w="900" w:type="dxa"/>
          </w:tcPr>
          <w:p w14:paraId="3A78C310">
            <w:pPr>
              <w:spacing w:line="240" w:lineRule="auto"/>
            </w:pPr>
          </w:p>
        </w:tc>
        <w:tc>
          <w:tcPr>
            <w:tcW w:w="900" w:type="dxa"/>
          </w:tcPr>
          <w:p w14:paraId="38ABE4FF">
            <w:pPr>
              <w:spacing w:line="240" w:lineRule="auto"/>
            </w:pPr>
          </w:p>
        </w:tc>
        <w:tc>
          <w:tcPr>
            <w:tcW w:w="1" w:type="dxa"/>
          </w:tcPr>
          <w:p w14:paraId="41CA63A5">
            <w:pPr>
              <w:spacing w:line="240" w:lineRule="auto"/>
            </w:pPr>
          </w:p>
        </w:tc>
      </w:tr>
      <w:tr w14:paraId="4A415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5D332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JOIN_ROOM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51ED1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7D00F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加入房间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C0F727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room_id, player_id</w:t>
            </w:r>
          </w:p>
        </w:tc>
        <w:tc>
          <w:tcPr>
            <w:tcW w:w="900" w:type="dxa"/>
          </w:tcPr>
          <w:p w14:paraId="1E73FFFC">
            <w:pPr>
              <w:spacing w:line="240" w:lineRule="auto"/>
            </w:pPr>
          </w:p>
        </w:tc>
        <w:tc>
          <w:tcPr>
            <w:tcW w:w="900" w:type="dxa"/>
          </w:tcPr>
          <w:p w14:paraId="6A3C0C9C">
            <w:pPr>
              <w:spacing w:line="240" w:lineRule="auto"/>
            </w:pPr>
          </w:p>
        </w:tc>
        <w:tc>
          <w:tcPr>
            <w:tcW w:w="1" w:type="dxa"/>
          </w:tcPr>
          <w:p w14:paraId="2F6BFB2E">
            <w:pPr>
              <w:spacing w:line="240" w:lineRule="auto"/>
            </w:pPr>
          </w:p>
        </w:tc>
      </w:tr>
      <w:tr w14:paraId="27900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D858B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GAME_START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E19D2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4D8FA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游戏开始通知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DAD91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dealer_seat, player_seats</w:t>
            </w:r>
          </w:p>
        </w:tc>
        <w:tc>
          <w:tcPr>
            <w:tcW w:w="900" w:type="dxa"/>
          </w:tcPr>
          <w:p w14:paraId="68D9920C">
            <w:pPr>
              <w:spacing w:line="240" w:lineRule="auto"/>
            </w:pPr>
          </w:p>
        </w:tc>
        <w:tc>
          <w:tcPr>
            <w:tcW w:w="900" w:type="dxa"/>
          </w:tcPr>
          <w:p w14:paraId="15A056ED">
            <w:pPr>
              <w:spacing w:line="240" w:lineRule="auto"/>
            </w:pPr>
          </w:p>
        </w:tc>
        <w:tc>
          <w:tcPr>
            <w:tcW w:w="1" w:type="dxa"/>
          </w:tcPr>
          <w:p w14:paraId="38468835">
            <w:pPr>
              <w:spacing w:line="240" w:lineRule="auto"/>
            </w:pPr>
          </w:p>
        </w:tc>
      </w:tr>
      <w:tr w14:paraId="386FD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F509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DEAL_CARDS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99CAD1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2E0A3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发牌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53CA9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hand_cards[], draw_pile_count</w:t>
            </w:r>
          </w:p>
        </w:tc>
        <w:tc>
          <w:tcPr>
            <w:tcW w:w="900" w:type="dxa"/>
          </w:tcPr>
          <w:p w14:paraId="7D244B64">
            <w:pPr>
              <w:spacing w:line="240" w:lineRule="auto"/>
            </w:pPr>
          </w:p>
        </w:tc>
        <w:tc>
          <w:tcPr>
            <w:tcW w:w="900" w:type="dxa"/>
          </w:tcPr>
          <w:p w14:paraId="74269FBC">
            <w:pPr>
              <w:spacing w:line="240" w:lineRule="auto"/>
            </w:pPr>
          </w:p>
        </w:tc>
        <w:tc>
          <w:tcPr>
            <w:tcW w:w="1" w:type="dxa"/>
          </w:tcPr>
          <w:p w14:paraId="36BD0CC5">
            <w:pPr>
              <w:spacing w:line="240" w:lineRule="auto"/>
            </w:pPr>
          </w:p>
        </w:tc>
      </w:tr>
      <w:tr w14:paraId="23780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F8FA9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ZHA_NOTIFY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99567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2429C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扎牌通知（某玩家扎牌）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3839C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player_id, action(扎/穿)</w:t>
            </w:r>
          </w:p>
        </w:tc>
        <w:tc>
          <w:tcPr>
            <w:tcW w:w="900" w:type="dxa"/>
          </w:tcPr>
          <w:p w14:paraId="7FC151AA">
            <w:pPr>
              <w:spacing w:line="240" w:lineRule="auto"/>
            </w:pPr>
          </w:p>
        </w:tc>
        <w:tc>
          <w:tcPr>
            <w:tcW w:w="900" w:type="dxa"/>
          </w:tcPr>
          <w:p w14:paraId="51B9707A">
            <w:pPr>
              <w:spacing w:line="240" w:lineRule="auto"/>
            </w:pPr>
          </w:p>
        </w:tc>
        <w:tc>
          <w:tcPr>
            <w:tcW w:w="1" w:type="dxa"/>
          </w:tcPr>
          <w:p w14:paraId="24ED243A">
            <w:pPr>
              <w:spacing w:line="240" w:lineRule="auto"/>
            </w:pPr>
          </w:p>
        </w:tc>
      </w:tr>
      <w:tr w14:paraId="4E2D0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C3F59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ZHA_REQUEST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CDD69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F4AF5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请求当前玩家扎牌/穿牌/换扎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4DC56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valid_actions[], timeout</w:t>
            </w:r>
          </w:p>
        </w:tc>
        <w:tc>
          <w:tcPr>
            <w:tcW w:w="900" w:type="dxa"/>
          </w:tcPr>
          <w:p w14:paraId="4B3B788C">
            <w:pPr>
              <w:spacing w:line="240" w:lineRule="auto"/>
            </w:pPr>
          </w:p>
        </w:tc>
        <w:tc>
          <w:tcPr>
            <w:tcW w:w="900" w:type="dxa"/>
          </w:tcPr>
          <w:p w14:paraId="637597C0">
            <w:pPr>
              <w:spacing w:line="240" w:lineRule="auto"/>
            </w:pPr>
          </w:p>
        </w:tc>
        <w:tc>
          <w:tcPr>
            <w:tcW w:w="1" w:type="dxa"/>
          </w:tcPr>
          <w:p w14:paraId="1D0C87E0">
            <w:pPr>
              <w:spacing w:line="240" w:lineRule="auto"/>
            </w:pPr>
          </w:p>
        </w:tc>
      </w:tr>
      <w:tr w14:paraId="51BE7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78878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ZHA_RESPONSE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A793E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4B81D7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扎牌/穿牌/换扎响应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0463C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action, meld_info</w:t>
            </w:r>
          </w:p>
        </w:tc>
        <w:tc>
          <w:tcPr>
            <w:tcW w:w="900" w:type="dxa"/>
          </w:tcPr>
          <w:p w14:paraId="6373339E">
            <w:pPr>
              <w:spacing w:line="240" w:lineRule="auto"/>
            </w:pPr>
          </w:p>
        </w:tc>
        <w:tc>
          <w:tcPr>
            <w:tcW w:w="900" w:type="dxa"/>
          </w:tcPr>
          <w:p w14:paraId="36351373">
            <w:pPr>
              <w:spacing w:line="240" w:lineRule="auto"/>
            </w:pPr>
          </w:p>
        </w:tc>
        <w:tc>
          <w:tcPr>
            <w:tcW w:w="1" w:type="dxa"/>
          </w:tcPr>
          <w:p w14:paraId="0BD0F178">
            <w:pPr>
              <w:spacing w:line="240" w:lineRule="auto"/>
            </w:pPr>
          </w:p>
        </w:tc>
      </w:tr>
      <w:tr w14:paraId="7049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AF28F2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DRAW_CARD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B9D50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BD9B4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通知玩家摸牌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90C3D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card, draw_pile_count</w:t>
            </w:r>
          </w:p>
        </w:tc>
        <w:tc>
          <w:tcPr>
            <w:tcW w:w="900" w:type="dxa"/>
          </w:tcPr>
          <w:p w14:paraId="7C59B953">
            <w:pPr>
              <w:spacing w:line="240" w:lineRule="auto"/>
            </w:pPr>
          </w:p>
        </w:tc>
        <w:tc>
          <w:tcPr>
            <w:tcW w:w="900" w:type="dxa"/>
          </w:tcPr>
          <w:p w14:paraId="7F8194F1">
            <w:pPr>
              <w:spacing w:line="240" w:lineRule="auto"/>
            </w:pPr>
          </w:p>
        </w:tc>
        <w:tc>
          <w:tcPr>
            <w:tcW w:w="1" w:type="dxa"/>
          </w:tcPr>
          <w:p w14:paraId="2B256C27">
            <w:pPr>
              <w:spacing w:line="240" w:lineRule="auto"/>
            </w:pPr>
          </w:p>
        </w:tc>
      </w:tr>
      <w:tr w14:paraId="4900E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643004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DISCARD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E8618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9503C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玩家出牌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A0528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card_id</w:t>
            </w:r>
          </w:p>
        </w:tc>
        <w:tc>
          <w:tcPr>
            <w:tcW w:w="900" w:type="dxa"/>
          </w:tcPr>
          <w:p w14:paraId="28B2E9F9">
            <w:pPr>
              <w:spacing w:line="240" w:lineRule="auto"/>
            </w:pPr>
          </w:p>
        </w:tc>
        <w:tc>
          <w:tcPr>
            <w:tcW w:w="900" w:type="dxa"/>
          </w:tcPr>
          <w:p w14:paraId="5E5A516D">
            <w:pPr>
              <w:spacing w:line="240" w:lineRule="auto"/>
            </w:pPr>
          </w:p>
        </w:tc>
        <w:tc>
          <w:tcPr>
            <w:tcW w:w="1" w:type="dxa"/>
          </w:tcPr>
          <w:p w14:paraId="376E25BF">
            <w:pPr>
              <w:spacing w:line="240" w:lineRule="auto"/>
            </w:pPr>
          </w:p>
        </w:tc>
      </w:tr>
      <w:tr w14:paraId="4885E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76D74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DISCARD_NOTIFY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39F1B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0B378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广播出牌信息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D3742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player_id, card</w:t>
            </w:r>
          </w:p>
        </w:tc>
        <w:tc>
          <w:tcPr>
            <w:tcW w:w="900" w:type="dxa"/>
          </w:tcPr>
          <w:p w14:paraId="35F1A831">
            <w:pPr>
              <w:spacing w:line="240" w:lineRule="auto"/>
            </w:pPr>
          </w:p>
        </w:tc>
        <w:tc>
          <w:tcPr>
            <w:tcW w:w="900" w:type="dxa"/>
          </w:tcPr>
          <w:p w14:paraId="06742A2E">
            <w:pPr>
              <w:spacing w:line="240" w:lineRule="auto"/>
            </w:pPr>
          </w:p>
        </w:tc>
        <w:tc>
          <w:tcPr>
            <w:tcW w:w="1" w:type="dxa"/>
          </w:tcPr>
          <w:p w14:paraId="30C597BB">
            <w:pPr>
              <w:spacing w:line="240" w:lineRule="auto"/>
            </w:pPr>
          </w:p>
        </w:tc>
      </w:tr>
      <w:tr w14:paraId="09F32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56107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ACTION_REQUEST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D884E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2AE8A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请求玩家响应（胡/招/对）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4321E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valid_actions[], timeout(30s胡/20s其他)</w:t>
            </w:r>
          </w:p>
        </w:tc>
        <w:tc>
          <w:tcPr>
            <w:tcW w:w="900" w:type="dxa"/>
          </w:tcPr>
          <w:p w14:paraId="2C0B86DC">
            <w:pPr>
              <w:spacing w:line="240" w:lineRule="auto"/>
            </w:pPr>
          </w:p>
        </w:tc>
        <w:tc>
          <w:tcPr>
            <w:tcW w:w="900" w:type="dxa"/>
          </w:tcPr>
          <w:p w14:paraId="6707520A">
            <w:pPr>
              <w:spacing w:line="240" w:lineRule="auto"/>
            </w:pPr>
          </w:p>
        </w:tc>
        <w:tc>
          <w:tcPr>
            <w:tcW w:w="1" w:type="dxa"/>
          </w:tcPr>
          <w:p w14:paraId="530701B4">
            <w:pPr>
              <w:spacing w:line="240" w:lineRule="auto"/>
            </w:pPr>
          </w:p>
        </w:tc>
      </w:tr>
      <w:tr w14:paraId="36B01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2E3D6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ACTION_RESPONSE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93287D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C17C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玩家响应操作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B573E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action, card_id</w:t>
            </w:r>
          </w:p>
        </w:tc>
        <w:tc>
          <w:tcPr>
            <w:tcW w:w="900" w:type="dxa"/>
          </w:tcPr>
          <w:p w14:paraId="04696440">
            <w:pPr>
              <w:spacing w:line="240" w:lineRule="auto"/>
            </w:pPr>
          </w:p>
        </w:tc>
        <w:tc>
          <w:tcPr>
            <w:tcW w:w="900" w:type="dxa"/>
          </w:tcPr>
          <w:p w14:paraId="35F49AC6">
            <w:pPr>
              <w:spacing w:line="240" w:lineRule="auto"/>
            </w:pPr>
          </w:p>
        </w:tc>
        <w:tc>
          <w:tcPr>
            <w:tcW w:w="1" w:type="dxa"/>
          </w:tcPr>
          <w:p w14:paraId="0EA788BB">
            <w:pPr>
              <w:spacing w:line="240" w:lineRule="auto"/>
            </w:pPr>
          </w:p>
        </w:tc>
      </w:tr>
      <w:tr w14:paraId="08583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B90A3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HU_DECLARE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F9BA4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7AEBC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玩家声明胡牌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FD0A3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win_type, score</w:t>
            </w:r>
          </w:p>
        </w:tc>
        <w:tc>
          <w:tcPr>
            <w:tcW w:w="900" w:type="dxa"/>
          </w:tcPr>
          <w:p w14:paraId="62450F27">
            <w:pPr>
              <w:spacing w:line="240" w:lineRule="auto"/>
            </w:pPr>
          </w:p>
        </w:tc>
        <w:tc>
          <w:tcPr>
            <w:tcW w:w="900" w:type="dxa"/>
          </w:tcPr>
          <w:p w14:paraId="622EA230">
            <w:pPr>
              <w:spacing w:line="240" w:lineRule="auto"/>
            </w:pPr>
          </w:p>
        </w:tc>
        <w:tc>
          <w:tcPr>
            <w:tcW w:w="1" w:type="dxa"/>
          </w:tcPr>
          <w:p w14:paraId="610B68F3">
            <w:pPr>
              <w:spacing w:line="240" w:lineRule="auto"/>
            </w:pPr>
          </w:p>
        </w:tc>
      </w:tr>
      <w:tr w14:paraId="1E41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8AD9B2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HU_TIMEOUT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C216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5C0E2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胡牌超时，失去胡牌资格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9491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player_id</w:t>
            </w:r>
          </w:p>
        </w:tc>
        <w:tc>
          <w:tcPr>
            <w:tcW w:w="900" w:type="dxa"/>
          </w:tcPr>
          <w:p w14:paraId="34B19EEE">
            <w:pPr>
              <w:spacing w:line="240" w:lineRule="auto"/>
            </w:pPr>
          </w:p>
        </w:tc>
        <w:tc>
          <w:tcPr>
            <w:tcW w:w="900" w:type="dxa"/>
          </w:tcPr>
          <w:p w14:paraId="30F6D990">
            <w:pPr>
              <w:spacing w:line="240" w:lineRule="auto"/>
            </w:pPr>
          </w:p>
        </w:tc>
        <w:tc>
          <w:tcPr>
            <w:tcW w:w="1" w:type="dxa"/>
          </w:tcPr>
          <w:p w14:paraId="53B74926">
            <w:pPr>
              <w:spacing w:line="240" w:lineRule="auto"/>
            </w:pPr>
          </w:p>
        </w:tc>
      </w:tr>
      <w:tr w14:paraId="0A4F8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60174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STATE_UPDATE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9B63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9DB75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游戏状态同步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818922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game_state</w:t>
            </w:r>
          </w:p>
        </w:tc>
        <w:tc>
          <w:tcPr>
            <w:tcW w:w="900" w:type="dxa"/>
          </w:tcPr>
          <w:p w14:paraId="1597AC91">
            <w:pPr>
              <w:spacing w:line="240" w:lineRule="auto"/>
            </w:pPr>
          </w:p>
        </w:tc>
        <w:tc>
          <w:tcPr>
            <w:tcW w:w="900" w:type="dxa"/>
          </w:tcPr>
          <w:p w14:paraId="429BFDF1">
            <w:pPr>
              <w:spacing w:line="240" w:lineRule="auto"/>
            </w:pPr>
          </w:p>
        </w:tc>
        <w:tc>
          <w:tcPr>
            <w:tcW w:w="1" w:type="dxa"/>
          </w:tcPr>
          <w:p w14:paraId="5646263D">
            <w:pPr>
              <w:spacing w:line="240" w:lineRule="auto"/>
            </w:pPr>
          </w:p>
        </w:tc>
      </w:tr>
      <w:tr w14:paraId="04657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33555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GAME_OVER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EE256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94DBF0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游戏结束通知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967C1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winner_id, win_type, scores[]</w:t>
            </w:r>
          </w:p>
        </w:tc>
        <w:tc>
          <w:tcPr>
            <w:tcW w:w="900" w:type="dxa"/>
          </w:tcPr>
          <w:p w14:paraId="5DA7B006">
            <w:pPr>
              <w:spacing w:line="240" w:lineRule="auto"/>
            </w:pPr>
          </w:p>
        </w:tc>
        <w:tc>
          <w:tcPr>
            <w:tcW w:w="900" w:type="dxa"/>
          </w:tcPr>
          <w:p w14:paraId="26F5E821">
            <w:pPr>
              <w:spacing w:line="240" w:lineRule="auto"/>
            </w:pPr>
          </w:p>
        </w:tc>
        <w:tc>
          <w:tcPr>
            <w:tcW w:w="1" w:type="dxa"/>
          </w:tcPr>
          <w:p w14:paraId="5FE2CF16">
            <w:pPr>
              <w:spacing w:line="240" w:lineRule="auto"/>
            </w:pPr>
          </w:p>
        </w:tc>
      </w:tr>
      <w:tr w14:paraId="11813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838AD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CHAT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18B37B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 ↔ S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037A5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聊天消息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AA504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player_id, message</w:t>
            </w:r>
          </w:p>
        </w:tc>
        <w:tc>
          <w:tcPr>
            <w:tcW w:w="900" w:type="dxa"/>
          </w:tcPr>
          <w:p w14:paraId="06CD5747">
            <w:pPr>
              <w:spacing w:line="240" w:lineRule="auto"/>
            </w:pPr>
          </w:p>
        </w:tc>
        <w:tc>
          <w:tcPr>
            <w:tcW w:w="900" w:type="dxa"/>
          </w:tcPr>
          <w:p w14:paraId="4293051A">
            <w:pPr>
              <w:spacing w:line="240" w:lineRule="auto"/>
            </w:pPr>
          </w:p>
        </w:tc>
        <w:tc>
          <w:tcPr>
            <w:tcW w:w="1" w:type="dxa"/>
          </w:tcPr>
          <w:p w14:paraId="7A7ECCB5">
            <w:pPr>
              <w:spacing w:line="240" w:lineRule="auto"/>
            </w:pPr>
          </w:p>
        </w:tc>
      </w:tr>
      <w:tr w14:paraId="488F0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8B985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REPLAY_REQUEST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083D0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406CE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请求回放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B4FA7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game_id</w:t>
            </w:r>
          </w:p>
        </w:tc>
        <w:tc>
          <w:tcPr>
            <w:tcW w:w="900" w:type="dxa"/>
          </w:tcPr>
          <w:p w14:paraId="416B98AE">
            <w:pPr>
              <w:spacing w:line="240" w:lineRule="auto"/>
            </w:pPr>
          </w:p>
        </w:tc>
        <w:tc>
          <w:tcPr>
            <w:tcW w:w="900" w:type="dxa"/>
          </w:tcPr>
          <w:p w14:paraId="6C972DE5">
            <w:pPr>
              <w:spacing w:line="240" w:lineRule="auto"/>
            </w:pPr>
          </w:p>
        </w:tc>
        <w:tc>
          <w:tcPr>
            <w:tcW w:w="1" w:type="dxa"/>
          </w:tcPr>
          <w:p w14:paraId="74F581EA">
            <w:pPr>
              <w:spacing w:line="240" w:lineRule="auto"/>
            </w:pPr>
          </w:p>
        </w:tc>
      </w:tr>
      <w:tr w14:paraId="37685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63C721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REPLAY_DATA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10B1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C994A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回放数据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A29864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game_record</w:t>
            </w:r>
          </w:p>
        </w:tc>
        <w:tc>
          <w:tcPr>
            <w:tcW w:w="900" w:type="dxa"/>
          </w:tcPr>
          <w:p w14:paraId="1665EEB8">
            <w:pPr>
              <w:spacing w:line="240" w:lineRule="auto"/>
            </w:pPr>
          </w:p>
        </w:tc>
        <w:tc>
          <w:tcPr>
            <w:tcW w:w="900" w:type="dxa"/>
          </w:tcPr>
          <w:p w14:paraId="67EC4B48">
            <w:pPr>
              <w:spacing w:line="240" w:lineRule="auto"/>
            </w:pPr>
          </w:p>
        </w:tc>
        <w:tc>
          <w:tcPr>
            <w:tcW w:w="1" w:type="dxa"/>
          </w:tcPr>
          <w:p w14:paraId="33737EF4">
            <w:pPr>
              <w:spacing w:line="240" w:lineRule="auto"/>
            </w:pPr>
          </w:p>
        </w:tc>
      </w:tr>
      <w:tr w14:paraId="34044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6CC1EE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区域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F0B48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位置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4B26E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内容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45C9E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交互方式</w:t>
            </w:r>
          </w:p>
        </w:tc>
        <w:tc>
          <w:tcPr>
            <w:tcW w:w="900" w:type="dxa"/>
          </w:tcPr>
          <w:p w14:paraId="7C94686F">
            <w:pPr>
              <w:spacing w:line="240" w:lineRule="auto"/>
            </w:pPr>
          </w:p>
        </w:tc>
        <w:tc>
          <w:tcPr>
            <w:tcW w:w="900" w:type="dxa"/>
          </w:tcPr>
          <w:p w14:paraId="7A97661B">
            <w:pPr>
              <w:spacing w:line="240" w:lineRule="auto"/>
            </w:pPr>
          </w:p>
        </w:tc>
        <w:tc>
          <w:tcPr>
            <w:tcW w:w="1" w:type="dxa"/>
          </w:tcPr>
          <w:p w14:paraId="1826C200">
            <w:pPr>
              <w:spacing w:line="240" w:lineRule="auto"/>
            </w:pPr>
          </w:p>
        </w:tc>
      </w:tr>
      <w:tr w14:paraId="03E9B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49753B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余牌区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4AB74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桌面中央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C6D57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剩余牌堆（显示数量）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90FE8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w="900" w:type="dxa"/>
          </w:tcPr>
          <w:p w14:paraId="7ABCE03D">
            <w:pPr>
              <w:spacing w:line="240" w:lineRule="auto"/>
            </w:pPr>
          </w:p>
        </w:tc>
        <w:tc>
          <w:tcPr>
            <w:tcW w:w="900" w:type="dxa"/>
          </w:tcPr>
          <w:p w14:paraId="7C3B118D">
            <w:pPr>
              <w:spacing w:line="240" w:lineRule="auto"/>
            </w:pPr>
          </w:p>
        </w:tc>
        <w:tc>
          <w:tcPr>
            <w:tcW w:w="1" w:type="dxa"/>
          </w:tcPr>
          <w:p w14:paraId="4729EB10">
            <w:pPr>
              <w:spacing w:line="240" w:lineRule="auto"/>
            </w:pPr>
          </w:p>
        </w:tc>
      </w:tr>
      <w:tr w14:paraId="05989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5AC2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弃牌区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F96E1A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桌面中央偏外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59E42C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所有玩家打出的牌，按玩家分列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9879A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w="900" w:type="dxa"/>
          </w:tcPr>
          <w:p w14:paraId="172A8A35">
            <w:pPr>
              <w:spacing w:line="240" w:lineRule="auto"/>
            </w:pPr>
          </w:p>
        </w:tc>
        <w:tc>
          <w:tcPr>
            <w:tcW w:w="900" w:type="dxa"/>
          </w:tcPr>
          <w:p w14:paraId="73C4F3DD">
            <w:pPr>
              <w:spacing w:line="240" w:lineRule="auto"/>
            </w:pPr>
          </w:p>
        </w:tc>
        <w:tc>
          <w:tcPr>
            <w:tcW w:w="1" w:type="dxa"/>
          </w:tcPr>
          <w:p w14:paraId="4E74F070">
            <w:pPr>
              <w:spacing w:line="240" w:lineRule="auto"/>
            </w:pPr>
          </w:p>
        </w:tc>
      </w:tr>
      <w:tr w14:paraId="7A590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C3AB5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庄家手牌区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C5E75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下方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81DC0D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庄家手牌（明示），可交互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B0859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点击选择/出牌/扎牌</w:t>
            </w:r>
          </w:p>
        </w:tc>
        <w:tc>
          <w:tcPr>
            <w:tcW w:w="900" w:type="dxa"/>
          </w:tcPr>
          <w:p w14:paraId="6C8F9B32">
            <w:pPr>
              <w:spacing w:line="240" w:lineRule="auto"/>
            </w:pPr>
          </w:p>
        </w:tc>
        <w:tc>
          <w:tcPr>
            <w:tcW w:w="900" w:type="dxa"/>
          </w:tcPr>
          <w:p w14:paraId="5EF4D1D4">
            <w:pPr>
              <w:spacing w:line="240" w:lineRule="auto"/>
            </w:pPr>
          </w:p>
        </w:tc>
        <w:tc>
          <w:tcPr>
            <w:tcW w:w="1" w:type="dxa"/>
          </w:tcPr>
          <w:p w14:paraId="7BF613E7">
            <w:pPr>
              <w:spacing w:line="240" w:lineRule="auto"/>
            </w:pPr>
          </w:p>
        </w:tc>
      </w:tr>
      <w:tr w14:paraId="4D28C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0D45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下家手牌区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ACC0D8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右侧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C0238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下家手牌（暗牌），显示数量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2E6E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w="900" w:type="dxa"/>
          </w:tcPr>
          <w:p w14:paraId="662F6D47">
            <w:pPr>
              <w:spacing w:line="240" w:lineRule="auto"/>
            </w:pPr>
          </w:p>
        </w:tc>
        <w:tc>
          <w:tcPr>
            <w:tcW w:w="900" w:type="dxa"/>
          </w:tcPr>
          <w:p w14:paraId="05EC5889">
            <w:pPr>
              <w:spacing w:line="240" w:lineRule="auto"/>
            </w:pPr>
          </w:p>
        </w:tc>
        <w:tc>
          <w:tcPr>
            <w:tcW w:w="1" w:type="dxa"/>
          </w:tcPr>
          <w:p w14:paraId="4F77B4AE">
            <w:pPr>
              <w:spacing w:line="240" w:lineRule="auto"/>
            </w:pPr>
          </w:p>
        </w:tc>
      </w:tr>
      <w:tr w14:paraId="03EEC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8F2C2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上家手牌区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726F23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左侧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CB7452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上家手牌（暗牌），显示数量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47D305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w="900" w:type="dxa"/>
          </w:tcPr>
          <w:p w14:paraId="52FD0596">
            <w:pPr>
              <w:spacing w:line="240" w:lineRule="auto"/>
            </w:pPr>
          </w:p>
        </w:tc>
        <w:tc>
          <w:tcPr>
            <w:tcW w:w="900" w:type="dxa"/>
          </w:tcPr>
          <w:p w14:paraId="7E0D2F5D">
            <w:pPr>
              <w:spacing w:line="240" w:lineRule="auto"/>
            </w:pPr>
          </w:p>
        </w:tc>
        <w:tc>
          <w:tcPr>
            <w:tcW w:w="1" w:type="dxa"/>
          </w:tcPr>
          <w:p w14:paraId="0693FE23">
            <w:pPr>
              <w:spacing w:line="240" w:lineRule="auto"/>
            </w:pPr>
          </w:p>
        </w:tc>
      </w:tr>
      <w:tr w14:paraId="0F7C6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7ACAC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明牌区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35CE2E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各玩家手牌旁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6B2C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对牌、招牌、泛牌等明示牌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958844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w="900" w:type="dxa"/>
          </w:tcPr>
          <w:p w14:paraId="4A4B8CAA">
            <w:pPr>
              <w:spacing w:line="240" w:lineRule="auto"/>
            </w:pPr>
          </w:p>
        </w:tc>
        <w:tc>
          <w:tcPr>
            <w:tcW w:w="900" w:type="dxa"/>
          </w:tcPr>
          <w:p w14:paraId="61EEBCAF">
            <w:pPr>
              <w:spacing w:line="240" w:lineRule="auto"/>
            </w:pPr>
          </w:p>
        </w:tc>
        <w:tc>
          <w:tcPr>
            <w:tcW w:w="1" w:type="dxa"/>
          </w:tcPr>
          <w:p w14:paraId="6BA4B558">
            <w:pPr>
              <w:spacing w:line="240" w:lineRule="auto"/>
            </w:pPr>
          </w:p>
        </w:tc>
      </w:tr>
      <w:tr w14:paraId="77B7F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865D1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操作面板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CE38F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底部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2B772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胡/招/对/扎/穿/泛/换扎操作按钮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A1A5D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点击触发</w:t>
            </w:r>
          </w:p>
        </w:tc>
        <w:tc>
          <w:tcPr>
            <w:tcW w:w="900" w:type="dxa"/>
          </w:tcPr>
          <w:p w14:paraId="63AA8C59">
            <w:pPr>
              <w:spacing w:line="240" w:lineRule="auto"/>
            </w:pPr>
          </w:p>
        </w:tc>
        <w:tc>
          <w:tcPr>
            <w:tcW w:w="900" w:type="dxa"/>
          </w:tcPr>
          <w:p w14:paraId="3F9341E7">
            <w:pPr>
              <w:spacing w:line="240" w:lineRule="auto"/>
            </w:pPr>
          </w:p>
        </w:tc>
        <w:tc>
          <w:tcPr>
            <w:tcW w:w="1" w:type="dxa"/>
          </w:tcPr>
          <w:p w14:paraId="33BF93F2">
            <w:pPr>
              <w:spacing w:line="240" w:lineRule="auto"/>
            </w:pPr>
          </w:p>
        </w:tc>
      </w:tr>
      <w:tr w14:paraId="316FC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DE66C6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倒计时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9B21D3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操作面板旁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0330F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当前操作剩余时间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4CC71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w="900" w:type="dxa"/>
          </w:tcPr>
          <w:p w14:paraId="11CB89CE">
            <w:pPr>
              <w:spacing w:line="240" w:lineRule="auto"/>
            </w:pPr>
          </w:p>
        </w:tc>
        <w:tc>
          <w:tcPr>
            <w:tcW w:w="900" w:type="dxa"/>
          </w:tcPr>
          <w:p w14:paraId="5585EA91">
            <w:pPr>
              <w:spacing w:line="240" w:lineRule="auto"/>
            </w:pPr>
          </w:p>
        </w:tc>
        <w:tc>
          <w:tcPr>
            <w:tcW w:w="1" w:type="dxa"/>
          </w:tcPr>
          <w:p w14:paraId="1243ABBD">
            <w:pPr>
              <w:spacing w:line="240" w:lineRule="auto"/>
            </w:pPr>
          </w:p>
        </w:tc>
      </w:tr>
      <w:tr w14:paraId="4391F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14852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信息栏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52F910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顶部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BA179C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当前庄家、余牌数、轮次、各方得分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52561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w="900" w:type="dxa"/>
          </w:tcPr>
          <w:p w14:paraId="1E99E735">
            <w:pPr>
              <w:spacing w:line="240" w:lineRule="auto"/>
            </w:pPr>
          </w:p>
        </w:tc>
        <w:tc>
          <w:tcPr>
            <w:tcW w:w="900" w:type="dxa"/>
          </w:tcPr>
          <w:p w14:paraId="3F3675C2">
            <w:pPr>
              <w:spacing w:line="240" w:lineRule="auto"/>
            </w:pPr>
          </w:p>
        </w:tc>
        <w:tc>
          <w:tcPr>
            <w:tcW w:w="1" w:type="dxa"/>
          </w:tcPr>
          <w:p w14:paraId="77FFA681">
            <w:pPr>
              <w:spacing w:line="240" w:lineRule="auto"/>
            </w:pPr>
          </w:p>
        </w:tc>
      </w:tr>
      <w:tr w14:paraId="2EEAC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12C00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聊天区域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D360C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右侧或底部面板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062D4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聊天消息输入与显示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19C5A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输入文字发送</w:t>
            </w:r>
          </w:p>
        </w:tc>
        <w:tc>
          <w:tcPr>
            <w:tcW w:w="900" w:type="dxa"/>
          </w:tcPr>
          <w:p w14:paraId="2815D61D">
            <w:pPr>
              <w:spacing w:line="240" w:lineRule="auto"/>
            </w:pPr>
          </w:p>
        </w:tc>
        <w:tc>
          <w:tcPr>
            <w:tcW w:w="900" w:type="dxa"/>
          </w:tcPr>
          <w:p w14:paraId="34A06A2C">
            <w:pPr>
              <w:spacing w:line="240" w:lineRule="auto"/>
            </w:pPr>
          </w:p>
        </w:tc>
        <w:tc>
          <w:tcPr>
            <w:tcW w:w="1" w:type="dxa"/>
          </w:tcPr>
          <w:p w14:paraId="073787B4">
            <w:pPr>
              <w:spacing w:line="240" w:lineRule="auto"/>
            </w:pPr>
          </w:p>
        </w:tc>
      </w:tr>
      <w:tr w14:paraId="48982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3FB2A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字段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C00A6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C2F17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w="1214" w:type="dxa"/>
          </w:tcPr>
          <w:p w14:paraId="46F7BB0E">
            <w:pPr>
              <w:spacing w:line="240" w:lineRule="auto"/>
            </w:pPr>
          </w:p>
        </w:tc>
        <w:tc>
          <w:tcPr>
            <w:tcW w:w="900" w:type="dxa"/>
          </w:tcPr>
          <w:p w14:paraId="33DCFC2B">
            <w:pPr>
              <w:spacing w:line="240" w:lineRule="auto"/>
            </w:pPr>
          </w:p>
        </w:tc>
        <w:tc>
          <w:tcPr>
            <w:tcW w:w="900" w:type="dxa"/>
          </w:tcPr>
          <w:p w14:paraId="331666FE">
            <w:pPr>
              <w:spacing w:line="240" w:lineRule="auto"/>
            </w:pPr>
          </w:p>
        </w:tc>
        <w:tc>
          <w:tcPr>
            <w:tcW w:w="1" w:type="dxa"/>
          </w:tcPr>
          <w:p w14:paraId="6D6631FC">
            <w:pPr>
              <w:spacing w:line="240" w:lineRule="auto"/>
            </w:pPr>
          </w:p>
        </w:tc>
      </w:tr>
      <w:tr w14:paraId="7C195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8741D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A924E0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 PK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4CF9E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玩家唯一ID</w:t>
            </w:r>
          </w:p>
        </w:tc>
        <w:tc>
          <w:tcPr>
            <w:tcW w:w="1214" w:type="dxa"/>
          </w:tcPr>
          <w:p w14:paraId="04704FBB">
            <w:pPr>
              <w:spacing w:line="240" w:lineRule="auto"/>
            </w:pPr>
          </w:p>
        </w:tc>
        <w:tc>
          <w:tcPr>
            <w:tcW w:w="900" w:type="dxa"/>
          </w:tcPr>
          <w:p w14:paraId="17E46A30">
            <w:pPr>
              <w:spacing w:line="240" w:lineRule="auto"/>
            </w:pPr>
          </w:p>
        </w:tc>
        <w:tc>
          <w:tcPr>
            <w:tcW w:w="900" w:type="dxa"/>
          </w:tcPr>
          <w:p w14:paraId="6DB41698">
            <w:pPr>
              <w:spacing w:line="240" w:lineRule="auto"/>
            </w:pPr>
          </w:p>
        </w:tc>
        <w:tc>
          <w:tcPr>
            <w:tcW w:w="1" w:type="dxa"/>
          </w:tcPr>
          <w:p w14:paraId="6D941381">
            <w:pPr>
              <w:spacing w:line="240" w:lineRule="auto"/>
            </w:pPr>
          </w:p>
        </w:tc>
      </w:tr>
      <w:tr w14:paraId="59305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D98B9F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username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5E1B3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VARCHAR(50)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16D4B0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用户名</w:t>
            </w:r>
          </w:p>
        </w:tc>
        <w:tc>
          <w:tcPr>
            <w:tcW w:w="1214" w:type="dxa"/>
          </w:tcPr>
          <w:p w14:paraId="708F07EC">
            <w:pPr>
              <w:spacing w:line="240" w:lineRule="auto"/>
            </w:pPr>
          </w:p>
        </w:tc>
        <w:tc>
          <w:tcPr>
            <w:tcW w:w="900" w:type="dxa"/>
          </w:tcPr>
          <w:p w14:paraId="7BE94A39">
            <w:pPr>
              <w:spacing w:line="240" w:lineRule="auto"/>
            </w:pPr>
          </w:p>
        </w:tc>
        <w:tc>
          <w:tcPr>
            <w:tcW w:w="900" w:type="dxa"/>
          </w:tcPr>
          <w:p w14:paraId="22E7F328">
            <w:pPr>
              <w:spacing w:line="240" w:lineRule="auto"/>
            </w:pPr>
          </w:p>
        </w:tc>
        <w:tc>
          <w:tcPr>
            <w:tcW w:w="1" w:type="dxa"/>
          </w:tcPr>
          <w:p w14:paraId="256C2E46">
            <w:pPr>
              <w:spacing w:line="240" w:lineRule="auto"/>
            </w:pPr>
          </w:p>
        </w:tc>
      </w:tr>
      <w:tr w14:paraId="63376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68EC8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nickname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1734A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VARCHAR(50)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B7183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昵称</w:t>
            </w:r>
          </w:p>
        </w:tc>
        <w:tc>
          <w:tcPr>
            <w:tcW w:w="1214" w:type="dxa"/>
          </w:tcPr>
          <w:p w14:paraId="724F6011">
            <w:pPr>
              <w:spacing w:line="240" w:lineRule="auto"/>
            </w:pPr>
          </w:p>
        </w:tc>
        <w:tc>
          <w:tcPr>
            <w:tcW w:w="900" w:type="dxa"/>
          </w:tcPr>
          <w:p w14:paraId="4F988C93">
            <w:pPr>
              <w:spacing w:line="240" w:lineRule="auto"/>
            </w:pPr>
          </w:p>
        </w:tc>
        <w:tc>
          <w:tcPr>
            <w:tcW w:w="900" w:type="dxa"/>
          </w:tcPr>
          <w:p w14:paraId="7D00B2FB">
            <w:pPr>
              <w:spacing w:line="240" w:lineRule="auto"/>
            </w:pPr>
          </w:p>
        </w:tc>
        <w:tc>
          <w:tcPr>
            <w:tcW w:w="1" w:type="dxa"/>
          </w:tcPr>
          <w:p w14:paraId="1537074F">
            <w:pPr>
              <w:spacing w:line="240" w:lineRule="auto"/>
            </w:pPr>
          </w:p>
        </w:tc>
      </w:tr>
      <w:tr w14:paraId="10BB6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3640A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avatar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D2DDA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VARCHAR(255)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E5ECC6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头像URL</w:t>
            </w:r>
          </w:p>
        </w:tc>
        <w:tc>
          <w:tcPr>
            <w:tcW w:w="1214" w:type="dxa"/>
          </w:tcPr>
          <w:p w14:paraId="4BA90020">
            <w:pPr>
              <w:spacing w:line="240" w:lineRule="auto"/>
            </w:pPr>
          </w:p>
        </w:tc>
        <w:tc>
          <w:tcPr>
            <w:tcW w:w="900" w:type="dxa"/>
          </w:tcPr>
          <w:p w14:paraId="46D453EC">
            <w:pPr>
              <w:spacing w:line="240" w:lineRule="auto"/>
            </w:pPr>
          </w:p>
        </w:tc>
        <w:tc>
          <w:tcPr>
            <w:tcW w:w="900" w:type="dxa"/>
          </w:tcPr>
          <w:p w14:paraId="20A1D6E0">
            <w:pPr>
              <w:spacing w:line="240" w:lineRule="auto"/>
            </w:pPr>
          </w:p>
        </w:tc>
        <w:tc>
          <w:tcPr>
            <w:tcW w:w="1" w:type="dxa"/>
          </w:tcPr>
          <w:p w14:paraId="679299CD">
            <w:pPr>
              <w:spacing w:line="240" w:lineRule="auto"/>
            </w:pPr>
          </w:p>
        </w:tc>
      </w:tr>
      <w:tr w14:paraId="1A1EA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63A4E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level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EB29D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54004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等级</w:t>
            </w:r>
          </w:p>
        </w:tc>
        <w:tc>
          <w:tcPr>
            <w:tcW w:w="1214" w:type="dxa"/>
          </w:tcPr>
          <w:p w14:paraId="732CE440">
            <w:pPr>
              <w:spacing w:line="240" w:lineRule="auto"/>
            </w:pPr>
          </w:p>
        </w:tc>
        <w:tc>
          <w:tcPr>
            <w:tcW w:w="900" w:type="dxa"/>
          </w:tcPr>
          <w:p w14:paraId="6243ADAD">
            <w:pPr>
              <w:spacing w:line="240" w:lineRule="auto"/>
            </w:pPr>
          </w:p>
        </w:tc>
        <w:tc>
          <w:tcPr>
            <w:tcW w:w="900" w:type="dxa"/>
          </w:tcPr>
          <w:p w14:paraId="4A4D439F">
            <w:pPr>
              <w:spacing w:line="240" w:lineRule="auto"/>
            </w:pPr>
          </w:p>
        </w:tc>
        <w:tc>
          <w:tcPr>
            <w:tcW w:w="1" w:type="dxa"/>
          </w:tcPr>
          <w:p w14:paraId="174B0BB8">
            <w:pPr>
              <w:spacing w:line="240" w:lineRule="auto"/>
            </w:pPr>
          </w:p>
        </w:tc>
      </w:tr>
      <w:tr w14:paraId="526FE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1CF00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coins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EC546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B862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金币</w:t>
            </w:r>
          </w:p>
        </w:tc>
        <w:tc>
          <w:tcPr>
            <w:tcW w:w="1214" w:type="dxa"/>
          </w:tcPr>
          <w:p w14:paraId="11492FCB">
            <w:pPr>
              <w:spacing w:line="240" w:lineRule="auto"/>
            </w:pPr>
          </w:p>
        </w:tc>
        <w:tc>
          <w:tcPr>
            <w:tcW w:w="900" w:type="dxa"/>
          </w:tcPr>
          <w:p w14:paraId="627FDBC0">
            <w:pPr>
              <w:spacing w:line="240" w:lineRule="auto"/>
            </w:pPr>
          </w:p>
        </w:tc>
        <w:tc>
          <w:tcPr>
            <w:tcW w:w="900" w:type="dxa"/>
          </w:tcPr>
          <w:p w14:paraId="2EB45DA8">
            <w:pPr>
              <w:spacing w:line="240" w:lineRule="auto"/>
            </w:pPr>
          </w:p>
        </w:tc>
        <w:tc>
          <w:tcPr>
            <w:tcW w:w="1" w:type="dxa"/>
          </w:tcPr>
          <w:p w14:paraId="1FB8760C">
            <w:pPr>
              <w:spacing w:line="240" w:lineRule="auto"/>
            </w:pPr>
          </w:p>
        </w:tc>
      </w:tr>
      <w:tr w14:paraId="08845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BEC1F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total_games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6DDA7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4B8BE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总对局数</w:t>
            </w:r>
          </w:p>
        </w:tc>
        <w:tc>
          <w:tcPr>
            <w:tcW w:w="1214" w:type="dxa"/>
          </w:tcPr>
          <w:p w14:paraId="665C310C">
            <w:pPr>
              <w:spacing w:line="240" w:lineRule="auto"/>
            </w:pPr>
          </w:p>
        </w:tc>
        <w:tc>
          <w:tcPr>
            <w:tcW w:w="900" w:type="dxa"/>
          </w:tcPr>
          <w:p w14:paraId="352B4EF9">
            <w:pPr>
              <w:spacing w:line="240" w:lineRule="auto"/>
            </w:pPr>
          </w:p>
        </w:tc>
        <w:tc>
          <w:tcPr>
            <w:tcW w:w="900" w:type="dxa"/>
          </w:tcPr>
          <w:p w14:paraId="4194BC3E">
            <w:pPr>
              <w:spacing w:line="240" w:lineRule="auto"/>
            </w:pPr>
          </w:p>
        </w:tc>
        <w:tc>
          <w:tcPr>
            <w:tcW w:w="1" w:type="dxa"/>
          </w:tcPr>
          <w:p w14:paraId="4051FBC0">
            <w:pPr>
              <w:spacing w:line="240" w:lineRule="auto"/>
            </w:pPr>
          </w:p>
        </w:tc>
      </w:tr>
      <w:tr w14:paraId="27359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730F4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win_games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4696E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EF3D2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胜利对局数</w:t>
            </w:r>
          </w:p>
        </w:tc>
        <w:tc>
          <w:tcPr>
            <w:tcW w:w="1214" w:type="dxa"/>
          </w:tcPr>
          <w:p w14:paraId="3DB8D325">
            <w:pPr>
              <w:spacing w:line="240" w:lineRule="auto"/>
            </w:pPr>
          </w:p>
        </w:tc>
        <w:tc>
          <w:tcPr>
            <w:tcW w:w="900" w:type="dxa"/>
          </w:tcPr>
          <w:p w14:paraId="13940156">
            <w:pPr>
              <w:spacing w:line="240" w:lineRule="auto"/>
            </w:pPr>
          </w:p>
        </w:tc>
        <w:tc>
          <w:tcPr>
            <w:tcW w:w="900" w:type="dxa"/>
          </w:tcPr>
          <w:p w14:paraId="74CEBEA5">
            <w:pPr>
              <w:spacing w:line="240" w:lineRule="auto"/>
            </w:pPr>
          </w:p>
        </w:tc>
        <w:tc>
          <w:tcPr>
            <w:tcW w:w="1" w:type="dxa"/>
          </w:tcPr>
          <w:p w14:paraId="4307DD1D">
            <w:pPr>
              <w:spacing w:line="240" w:lineRule="auto"/>
            </w:pPr>
          </w:p>
        </w:tc>
      </w:tr>
      <w:tr w14:paraId="70288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C0ED7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friends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5DF6B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067D22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好友列表</w:t>
            </w:r>
          </w:p>
        </w:tc>
        <w:tc>
          <w:tcPr>
            <w:tcW w:w="1214" w:type="dxa"/>
          </w:tcPr>
          <w:p w14:paraId="0237056C">
            <w:pPr>
              <w:spacing w:line="240" w:lineRule="auto"/>
            </w:pPr>
          </w:p>
        </w:tc>
        <w:tc>
          <w:tcPr>
            <w:tcW w:w="900" w:type="dxa"/>
          </w:tcPr>
          <w:p w14:paraId="4128946E">
            <w:pPr>
              <w:spacing w:line="240" w:lineRule="auto"/>
            </w:pPr>
          </w:p>
        </w:tc>
        <w:tc>
          <w:tcPr>
            <w:tcW w:w="900" w:type="dxa"/>
          </w:tcPr>
          <w:p w14:paraId="6A46C4CE">
            <w:pPr>
              <w:spacing w:line="240" w:lineRule="auto"/>
            </w:pPr>
          </w:p>
        </w:tc>
        <w:tc>
          <w:tcPr>
            <w:tcW w:w="1" w:type="dxa"/>
          </w:tcPr>
          <w:p w14:paraId="1224A8FC">
            <w:pPr>
              <w:spacing w:line="240" w:lineRule="auto"/>
            </w:pPr>
          </w:p>
        </w:tc>
      </w:tr>
      <w:tr w14:paraId="6D3ED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E3BA0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settings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504CD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6477F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个人设置（音效开关、方言配音等）</w:t>
            </w:r>
          </w:p>
        </w:tc>
        <w:tc>
          <w:tcPr>
            <w:tcW w:w="1214" w:type="dxa"/>
          </w:tcPr>
          <w:p w14:paraId="6A9AEE12">
            <w:pPr>
              <w:spacing w:line="240" w:lineRule="auto"/>
            </w:pPr>
          </w:p>
        </w:tc>
        <w:tc>
          <w:tcPr>
            <w:tcW w:w="900" w:type="dxa"/>
          </w:tcPr>
          <w:p w14:paraId="4E787B86">
            <w:pPr>
              <w:spacing w:line="240" w:lineRule="auto"/>
            </w:pPr>
          </w:p>
        </w:tc>
        <w:tc>
          <w:tcPr>
            <w:tcW w:w="900" w:type="dxa"/>
          </w:tcPr>
          <w:p w14:paraId="7603AD2B">
            <w:pPr>
              <w:spacing w:line="240" w:lineRule="auto"/>
            </w:pPr>
          </w:p>
        </w:tc>
        <w:tc>
          <w:tcPr>
            <w:tcW w:w="1" w:type="dxa"/>
          </w:tcPr>
          <w:p w14:paraId="6DF74184">
            <w:pPr>
              <w:spacing w:line="240" w:lineRule="auto"/>
            </w:pPr>
          </w:p>
        </w:tc>
      </w:tr>
      <w:tr w14:paraId="11763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86382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created_at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92A96E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TIMESTAMP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F8BC5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注册时间</w:t>
            </w:r>
          </w:p>
        </w:tc>
        <w:tc>
          <w:tcPr>
            <w:tcW w:w="1214" w:type="dxa"/>
          </w:tcPr>
          <w:p w14:paraId="52192EA7">
            <w:pPr>
              <w:spacing w:line="240" w:lineRule="auto"/>
            </w:pPr>
          </w:p>
        </w:tc>
        <w:tc>
          <w:tcPr>
            <w:tcW w:w="900" w:type="dxa"/>
          </w:tcPr>
          <w:p w14:paraId="1AD512EA">
            <w:pPr>
              <w:spacing w:line="240" w:lineRule="auto"/>
            </w:pPr>
          </w:p>
        </w:tc>
        <w:tc>
          <w:tcPr>
            <w:tcW w:w="900" w:type="dxa"/>
          </w:tcPr>
          <w:p w14:paraId="5A144B0D">
            <w:pPr>
              <w:spacing w:line="240" w:lineRule="auto"/>
            </w:pPr>
          </w:p>
        </w:tc>
        <w:tc>
          <w:tcPr>
            <w:tcW w:w="1" w:type="dxa"/>
          </w:tcPr>
          <w:p w14:paraId="5FC22FFE">
            <w:pPr>
              <w:spacing w:line="240" w:lineRule="auto"/>
            </w:pPr>
          </w:p>
        </w:tc>
      </w:tr>
      <w:tr w14:paraId="5DEF0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FA64C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字段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34BDB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D6C2A3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w="1214" w:type="dxa"/>
          </w:tcPr>
          <w:p w14:paraId="20E2C0A9">
            <w:pPr>
              <w:spacing w:line="240" w:lineRule="auto"/>
            </w:pPr>
          </w:p>
        </w:tc>
        <w:tc>
          <w:tcPr>
            <w:tcW w:w="900" w:type="dxa"/>
          </w:tcPr>
          <w:p w14:paraId="68E65783">
            <w:pPr>
              <w:spacing w:line="240" w:lineRule="auto"/>
            </w:pPr>
          </w:p>
        </w:tc>
        <w:tc>
          <w:tcPr>
            <w:tcW w:w="900" w:type="dxa"/>
          </w:tcPr>
          <w:p w14:paraId="3C4716A9">
            <w:pPr>
              <w:spacing w:line="240" w:lineRule="auto"/>
            </w:pPr>
          </w:p>
        </w:tc>
        <w:tc>
          <w:tcPr>
            <w:tcW w:w="1" w:type="dxa"/>
          </w:tcPr>
          <w:p w14:paraId="08DA6CB2">
            <w:pPr>
              <w:spacing w:line="240" w:lineRule="auto"/>
            </w:pPr>
          </w:p>
        </w:tc>
      </w:tr>
      <w:tr w14:paraId="47C96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FAA57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008775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 PK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CED04A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对局ID</w:t>
            </w:r>
          </w:p>
        </w:tc>
        <w:tc>
          <w:tcPr>
            <w:tcW w:w="1214" w:type="dxa"/>
          </w:tcPr>
          <w:p w14:paraId="21337055">
            <w:pPr>
              <w:spacing w:line="240" w:lineRule="auto"/>
            </w:pPr>
          </w:p>
        </w:tc>
        <w:tc>
          <w:tcPr>
            <w:tcW w:w="900" w:type="dxa"/>
          </w:tcPr>
          <w:p w14:paraId="4D85339E">
            <w:pPr>
              <w:spacing w:line="240" w:lineRule="auto"/>
            </w:pPr>
          </w:p>
        </w:tc>
        <w:tc>
          <w:tcPr>
            <w:tcW w:w="900" w:type="dxa"/>
          </w:tcPr>
          <w:p w14:paraId="6A492AE1">
            <w:pPr>
              <w:spacing w:line="240" w:lineRule="auto"/>
            </w:pPr>
          </w:p>
        </w:tc>
        <w:tc>
          <w:tcPr>
            <w:tcW w:w="1" w:type="dxa"/>
          </w:tcPr>
          <w:p w14:paraId="3CF4A976">
            <w:pPr>
              <w:spacing w:line="240" w:lineRule="auto"/>
            </w:pPr>
          </w:p>
        </w:tc>
      </w:tr>
      <w:tr w14:paraId="4B064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66534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room_id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529DA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53036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房间ID</w:t>
            </w:r>
          </w:p>
        </w:tc>
        <w:tc>
          <w:tcPr>
            <w:tcW w:w="1214" w:type="dxa"/>
          </w:tcPr>
          <w:p w14:paraId="6AD682A5">
            <w:pPr>
              <w:spacing w:line="240" w:lineRule="auto"/>
            </w:pPr>
          </w:p>
        </w:tc>
        <w:tc>
          <w:tcPr>
            <w:tcW w:w="900" w:type="dxa"/>
          </w:tcPr>
          <w:p w14:paraId="3383845A">
            <w:pPr>
              <w:spacing w:line="240" w:lineRule="auto"/>
            </w:pPr>
          </w:p>
        </w:tc>
        <w:tc>
          <w:tcPr>
            <w:tcW w:w="900" w:type="dxa"/>
          </w:tcPr>
          <w:p w14:paraId="3B65B764">
            <w:pPr>
              <w:spacing w:line="240" w:lineRule="auto"/>
            </w:pPr>
          </w:p>
        </w:tc>
        <w:tc>
          <w:tcPr>
            <w:tcW w:w="1" w:type="dxa"/>
          </w:tcPr>
          <w:p w14:paraId="05047CDC">
            <w:pPr>
              <w:spacing w:line="240" w:lineRule="auto"/>
            </w:pPr>
          </w:p>
        </w:tc>
      </w:tr>
      <w:tr w14:paraId="06D82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5C16A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players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0058D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7E9CD0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参与玩家ID列表及座位</w:t>
            </w:r>
          </w:p>
        </w:tc>
        <w:tc>
          <w:tcPr>
            <w:tcW w:w="1214" w:type="dxa"/>
          </w:tcPr>
          <w:p w14:paraId="2D720DCF">
            <w:pPr>
              <w:spacing w:line="240" w:lineRule="auto"/>
            </w:pPr>
          </w:p>
        </w:tc>
        <w:tc>
          <w:tcPr>
            <w:tcW w:w="900" w:type="dxa"/>
          </w:tcPr>
          <w:p w14:paraId="47E9DE07">
            <w:pPr>
              <w:spacing w:line="240" w:lineRule="auto"/>
            </w:pPr>
          </w:p>
        </w:tc>
        <w:tc>
          <w:tcPr>
            <w:tcW w:w="900" w:type="dxa"/>
          </w:tcPr>
          <w:p w14:paraId="032CBFBE">
            <w:pPr>
              <w:spacing w:line="240" w:lineRule="auto"/>
            </w:pPr>
          </w:p>
        </w:tc>
        <w:tc>
          <w:tcPr>
            <w:tcW w:w="1" w:type="dxa"/>
          </w:tcPr>
          <w:p w14:paraId="51B0DF68">
            <w:pPr>
              <w:spacing w:line="240" w:lineRule="auto"/>
            </w:pPr>
          </w:p>
        </w:tc>
      </w:tr>
      <w:tr w14:paraId="0C80F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AA009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winner_id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195BF1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47B877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获胜玩家ID</w:t>
            </w:r>
          </w:p>
        </w:tc>
        <w:tc>
          <w:tcPr>
            <w:tcW w:w="1214" w:type="dxa"/>
          </w:tcPr>
          <w:p w14:paraId="72811B68">
            <w:pPr>
              <w:spacing w:line="240" w:lineRule="auto"/>
            </w:pPr>
          </w:p>
        </w:tc>
        <w:tc>
          <w:tcPr>
            <w:tcW w:w="900" w:type="dxa"/>
          </w:tcPr>
          <w:p w14:paraId="60BCAC2E">
            <w:pPr>
              <w:spacing w:line="240" w:lineRule="auto"/>
            </w:pPr>
          </w:p>
        </w:tc>
        <w:tc>
          <w:tcPr>
            <w:tcW w:w="900" w:type="dxa"/>
          </w:tcPr>
          <w:p w14:paraId="13CA2EBC">
            <w:pPr>
              <w:spacing w:line="240" w:lineRule="auto"/>
            </w:pPr>
          </w:p>
        </w:tc>
        <w:tc>
          <w:tcPr>
            <w:tcW w:w="1" w:type="dxa"/>
          </w:tcPr>
          <w:p w14:paraId="237D5F57">
            <w:pPr>
              <w:spacing w:line="240" w:lineRule="auto"/>
            </w:pPr>
          </w:p>
        </w:tc>
      </w:tr>
      <w:tr w14:paraId="4180D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43BF6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win_type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14AF6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016C3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获胜类型（天胡/地胡/自摸/捉统/黄庄）</w:t>
            </w:r>
          </w:p>
        </w:tc>
        <w:tc>
          <w:tcPr>
            <w:tcW w:w="1214" w:type="dxa"/>
          </w:tcPr>
          <w:p w14:paraId="7977A06D">
            <w:pPr>
              <w:spacing w:line="240" w:lineRule="auto"/>
            </w:pPr>
          </w:p>
        </w:tc>
        <w:tc>
          <w:tcPr>
            <w:tcW w:w="900" w:type="dxa"/>
          </w:tcPr>
          <w:p w14:paraId="30A4D944">
            <w:pPr>
              <w:spacing w:line="240" w:lineRule="auto"/>
            </w:pPr>
          </w:p>
        </w:tc>
        <w:tc>
          <w:tcPr>
            <w:tcW w:w="900" w:type="dxa"/>
          </w:tcPr>
          <w:p w14:paraId="196C25E0">
            <w:pPr>
              <w:spacing w:line="240" w:lineRule="auto"/>
            </w:pPr>
          </w:p>
        </w:tc>
        <w:tc>
          <w:tcPr>
            <w:tcW w:w="1" w:type="dxa"/>
          </w:tcPr>
          <w:p w14:paraId="54B10339">
            <w:pPr>
              <w:spacing w:line="240" w:lineRule="auto"/>
            </w:pPr>
          </w:p>
        </w:tc>
      </w:tr>
      <w:tr w14:paraId="5C0C8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B7AAA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hu_score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D509C2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1C525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获胜胡数</w:t>
            </w:r>
          </w:p>
        </w:tc>
        <w:tc>
          <w:tcPr>
            <w:tcW w:w="1214" w:type="dxa"/>
          </w:tcPr>
          <w:p w14:paraId="1AAB04ED">
            <w:pPr>
              <w:spacing w:line="240" w:lineRule="auto"/>
            </w:pPr>
          </w:p>
        </w:tc>
        <w:tc>
          <w:tcPr>
            <w:tcW w:w="900" w:type="dxa"/>
          </w:tcPr>
          <w:p w14:paraId="11CD1C64">
            <w:pPr>
              <w:spacing w:line="240" w:lineRule="auto"/>
            </w:pPr>
          </w:p>
        </w:tc>
        <w:tc>
          <w:tcPr>
            <w:tcW w:w="900" w:type="dxa"/>
          </w:tcPr>
          <w:p w14:paraId="091970F0">
            <w:pPr>
              <w:spacing w:line="240" w:lineRule="auto"/>
            </w:pPr>
          </w:p>
        </w:tc>
        <w:tc>
          <w:tcPr>
            <w:tcW w:w="1" w:type="dxa"/>
          </w:tcPr>
          <w:p w14:paraId="0D2AB70B">
            <w:pPr>
              <w:spacing w:line="240" w:lineRule="auto"/>
            </w:pPr>
          </w:p>
        </w:tc>
      </w:tr>
      <w:tr w14:paraId="263FD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A81F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final_points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607843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6F34E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各玩家最终得分</w:t>
            </w:r>
          </w:p>
        </w:tc>
        <w:tc>
          <w:tcPr>
            <w:tcW w:w="1214" w:type="dxa"/>
          </w:tcPr>
          <w:p w14:paraId="04F3D0DE">
            <w:pPr>
              <w:spacing w:line="240" w:lineRule="auto"/>
            </w:pPr>
          </w:p>
        </w:tc>
        <w:tc>
          <w:tcPr>
            <w:tcW w:w="900" w:type="dxa"/>
          </w:tcPr>
          <w:p w14:paraId="189866C8">
            <w:pPr>
              <w:spacing w:line="240" w:lineRule="auto"/>
            </w:pPr>
          </w:p>
        </w:tc>
        <w:tc>
          <w:tcPr>
            <w:tcW w:w="900" w:type="dxa"/>
          </w:tcPr>
          <w:p w14:paraId="16775075">
            <w:pPr>
              <w:spacing w:line="240" w:lineRule="auto"/>
            </w:pPr>
          </w:p>
        </w:tc>
        <w:tc>
          <w:tcPr>
            <w:tcW w:w="1" w:type="dxa"/>
          </w:tcPr>
          <w:p w14:paraId="17B940B3">
            <w:pPr>
              <w:spacing w:line="240" w:lineRule="auto"/>
            </w:pPr>
          </w:p>
        </w:tc>
      </w:tr>
      <w:tr w14:paraId="2486A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F77CC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game_data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791B5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33E28E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完整对局操作序列（可回放）</w:t>
            </w:r>
          </w:p>
        </w:tc>
        <w:tc>
          <w:tcPr>
            <w:tcW w:w="1214" w:type="dxa"/>
          </w:tcPr>
          <w:p w14:paraId="2F6E7DFD">
            <w:pPr>
              <w:spacing w:line="240" w:lineRule="auto"/>
            </w:pPr>
          </w:p>
        </w:tc>
        <w:tc>
          <w:tcPr>
            <w:tcW w:w="900" w:type="dxa"/>
          </w:tcPr>
          <w:p w14:paraId="06440BBF">
            <w:pPr>
              <w:spacing w:line="240" w:lineRule="auto"/>
            </w:pPr>
          </w:p>
        </w:tc>
        <w:tc>
          <w:tcPr>
            <w:tcW w:w="900" w:type="dxa"/>
          </w:tcPr>
          <w:p w14:paraId="2AE088EA">
            <w:pPr>
              <w:spacing w:line="240" w:lineRule="auto"/>
            </w:pPr>
          </w:p>
        </w:tc>
        <w:tc>
          <w:tcPr>
            <w:tcW w:w="1" w:type="dxa"/>
          </w:tcPr>
          <w:p w14:paraId="51C5BA1B">
            <w:pPr>
              <w:spacing w:line="240" w:lineRule="auto"/>
            </w:pPr>
          </w:p>
        </w:tc>
      </w:tr>
      <w:tr w14:paraId="2180A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154BD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duration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25901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4FA5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对局时长(秒)</w:t>
            </w:r>
          </w:p>
        </w:tc>
        <w:tc>
          <w:tcPr>
            <w:tcW w:w="1214" w:type="dxa"/>
          </w:tcPr>
          <w:p w14:paraId="06EAF290">
            <w:pPr>
              <w:spacing w:line="240" w:lineRule="auto"/>
            </w:pPr>
          </w:p>
        </w:tc>
        <w:tc>
          <w:tcPr>
            <w:tcW w:w="900" w:type="dxa"/>
          </w:tcPr>
          <w:p w14:paraId="6FC35E53">
            <w:pPr>
              <w:spacing w:line="240" w:lineRule="auto"/>
            </w:pPr>
          </w:p>
        </w:tc>
        <w:tc>
          <w:tcPr>
            <w:tcW w:w="900" w:type="dxa"/>
          </w:tcPr>
          <w:p w14:paraId="2DE0C841">
            <w:pPr>
              <w:spacing w:line="240" w:lineRule="auto"/>
            </w:pPr>
          </w:p>
        </w:tc>
        <w:tc>
          <w:tcPr>
            <w:tcW w:w="1" w:type="dxa"/>
          </w:tcPr>
          <w:p w14:paraId="3705CF00">
            <w:pPr>
              <w:spacing w:line="240" w:lineRule="auto"/>
            </w:pPr>
          </w:p>
        </w:tc>
      </w:tr>
      <w:tr w14:paraId="16E0C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82E88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created_at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046D9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TIMESTAMP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9095F7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对局时间</w:t>
            </w:r>
          </w:p>
        </w:tc>
        <w:tc>
          <w:tcPr>
            <w:tcW w:w="1214" w:type="dxa"/>
          </w:tcPr>
          <w:p w14:paraId="650DED10">
            <w:pPr>
              <w:spacing w:line="240" w:lineRule="auto"/>
            </w:pPr>
          </w:p>
        </w:tc>
        <w:tc>
          <w:tcPr>
            <w:tcW w:w="900" w:type="dxa"/>
          </w:tcPr>
          <w:p w14:paraId="6422B7E5">
            <w:pPr>
              <w:spacing w:line="240" w:lineRule="auto"/>
            </w:pPr>
          </w:p>
        </w:tc>
        <w:tc>
          <w:tcPr>
            <w:tcW w:w="900" w:type="dxa"/>
          </w:tcPr>
          <w:p w14:paraId="359BBC98">
            <w:pPr>
              <w:spacing w:line="240" w:lineRule="auto"/>
            </w:pPr>
          </w:p>
        </w:tc>
        <w:tc>
          <w:tcPr>
            <w:tcW w:w="1" w:type="dxa"/>
          </w:tcPr>
          <w:p w14:paraId="6992D6D1">
            <w:pPr>
              <w:spacing w:line="240" w:lineRule="auto"/>
            </w:pPr>
          </w:p>
        </w:tc>
      </w:tr>
      <w:tr w14:paraId="4606B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18914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字段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AA442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95E87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w="1214" w:type="dxa"/>
          </w:tcPr>
          <w:p w14:paraId="13D0F8D2">
            <w:pPr>
              <w:spacing w:line="240" w:lineRule="auto"/>
            </w:pPr>
          </w:p>
        </w:tc>
        <w:tc>
          <w:tcPr>
            <w:tcW w:w="900" w:type="dxa"/>
          </w:tcPr>
          <w:p w14:paraId="2425095A">
            <w:pPr>
              <w:spacing w:line="240" w:lineRule="auto"/>
            </w:pPr>
          </w:p>
        </w:tc>
        <w:tc>
          <w:tcPr>
            <w:tcW w:w="900" w:type="dxa"/>
          </w:tcPr>
          <w:p w14:paraId="30B45AFF">
            <w:pPr>
              <w:spacing w:line="240" w:lineRule="auto"/>
            </w:pPr>
          </w:p>
        </w:tc>
        <w:tc>
          <w:tcPr>
            <w:tcW w:w="1" w:type="dxa"/>
          </w:tcPr>
          <w:p w14:paraId="4007B929">
            <w:pPr>
              <w:spacing w:line="240" w:lineRule="auto"/>
            </w:pPr>
          </w:p>
        </w:tc>
      </w:tr>
      <w:tr w14:paraId="1432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37AD8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DFD24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 PK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4D261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关系ID</w:t>
            </w:r>
          </w:p>
        </w:tc>
        <w:tc>
          <w:tcPr>
            <w:tcW w:w="1214" w:type="dxa"/>
          </w:tcPr>
          <w:p w14:paraId="27DAB352">
            <w:pPr>
              <w:spacing w:line="240" w:lineRule="auto"/>
            </w:pPr>
          </w:p>
        </w:tc>
        <w:tc>
          <w:tcPr>
            <w:tcW w:w="900" w:type="dxa"/>
          </w:tcPr>
          <w:p w14:paraId="20DF1876">
            <w:pPr>
              <w:spacing w:line="240" w:lineRule="auto"/>
            </w:pPr>
          </w:p>
        </w:tc>
        <w:tc>
          <w:tcPr>
            <w:tcW w:w="900" w:type="dxa"/>
          </w:tcPr>
          <w:p w14:paraId="1F3B5122">
            <w:pPr>
              <w:spacing w:line="240" w:lineRule="auto"/>
            </w:pPr>
          </w:p>
        </w:tc>
        <w:tc>
          <w:tcPr>
            <w:tcW w:w="1" w:type="dxa"/>
          </w:tcPr>
          <w:p w14:paraId="091F48D8">
            <w:pPr>
              <w:spacing w:line="240" w:lineRule="auto"/>
            </w:pPr>
          </w:p>
        </w:tc>
      </w:tr>
      <w:tr w14:paraId="73004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17B46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user_id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AADF1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 FK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D748D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用户ID</w:t>
            </w:r>
          </w:p>
        </w:tc>
        <w:tc>
          <w:tcPr>
            <w:tcW w:w="1214" w:type="dxa"/>
          </w:tcPr>
          <w:p w14:paraId="1698A3B2">
            <w:pPr>
              <w:spacing w:line="240" w:lineRule="auto"/>
            </w:pPr>
          </w:p>
        </w:tc>
        <w:tc>
          <w:tcPr>
            <w:tcW w:w="900" w:type="dxa"/>
          </w:tcPr>
          <w:p w14:paraId="67FAD1D5">
            <w:pPr>
              <w:spacing w:line="240" w:lineRule="auto"/>
            </w:pPr>
          </w:p>
        </w:tc>
        <w:tc>
          <w:tcPr>
            <w:tcW w:w="900" w:type="dxa"/>
          </w:tcPr>
          <w:p w14:paraId="1A22550B">
            <w:pPr>
              <w:spacing w:line="240" w:lineRule="auto"/>
            </w:pPr>
          </w:p>
        </w:tc>
        <w:tc>
          <w:tcPr>
            <w:tcW w:w="1" w:type="dxa"/>
          </w:tcPr>
          <w:p w14:paraId="5C39AD5A">
            <w:pPr>
              <w:spacing w:line="240" w:lineRule="auto"/>
            </w:pPr>
          </w:p>
        </w:tc>
      </w:tr>
      <w:tr w14:paraId="4AE6A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74E8E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friend_id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492022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 FK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BE2E3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好友ID</w:t>
            </w:r>
          </w:p>
        </w:tc>
        <w:tc>
          <w:tcPr>
            <w:tcW w:w="1214" w:type="dxa"/>
          </w:tcPr>
          <w:p w14:paraId="06E4F426">
            <w:pPr>
              <w:spacing w:line="240" w:lineRule="auto"/>
            </w:pPr>
          </w:p>
        </w:tc>
        <w:tc>
          <w:tcPr>
            <w:tcW w:w="900" w:type="dxa"/>
          </w:tcPr>
          <w:p w14:paraId="1E0F0842">
            <w:pPr>
              <w:spacing w:line="240" w:lineRule="auto"/>
            </w:pPr>
          </w:p>
        </w:tc>
        <w:tc>
          <w:tcPr>
            <w:tcW w:w="900" w:type="dxa"/>
          </w:tcPr>
          <w:p w14:paraId="4E1E7E91">
            <w:pPr>
              <w:spacing w:line="240" w:lineRule="auto"/>
            </w:pPr>
          </w:p>
        </w:tc>
        <w:tc>
          <w:tcPr>
            <w:tcW w:w="1" w:type="dxa"/>
          </w:tcPr>
          <w:p w14:paraId="686AC673">
            <w:pPr>
              <w:spacing w:line="240" w:lineRule="auto"/>
            </w:pPr>
          </w:p>
        </w:tc>
      </w:tr>
      <w:tr w14:paraId="4DA2E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84641F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status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CCB96F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99B91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PENDING/ACCEPTED/BLOCKED</w:t>
            </w:r>
          </w:p>
        </w:tc>
        <w:tc>
          <w:tcPr>
            <w:tcW w:w="1214" w:type="dxa"/>
          </w:tcPr>
          <w:p w14:paraId="7124C8EB">
            <w:pPr>
              <w:spacing w:line="240" w:lineRule="auto"/>
            </w:pPr>
          </w:p>
        </w:tc>
        <w:tc>
          <w:tcPr>
            <w:tcW w:w="900" w:type="dxa"/>
          </w:tcPr>
          <w:p w14:paraId="63201C5F">
            <w:pPr>
              <w:spacing w:line="240" w:lineRule="auto"/>
            </w:pPr>
          </w:p>
        </w:tc>
        <w:tc>
          <w:tcPr>
            <w:tcW w:w="900" w:type="dxa"/>
          </w:tcPr>
          <w:p w14:paraId="778274FC">
            <w:pPr>
              <w:spacing w:line="240" w:lineRule="auto"/>
            </w:pPr>
          </w:p>
        </w:tc>
        <w:tc>
          <w:tcPr>
            <w:tcW w:w="1" w:type="dxa"/>
          </w:tcPr>
          <w:p w14:paraId="4DB00116">
            <w:pPr>
              <w:spacing w:line="240" w:lineRule="auto"/>
            </w:pPr>
          </w:p>
        </w:tc>
      </w:tr>
      <w:tr w14:paraId="18401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71156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created_at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A1C7F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TIMESTAMP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E2893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添加时间</w:t>
            </w:r>
          </w:p>
        </w:tc>
        <w:tc>
          <w:tcPr>
            <w:tcW w:w="1214" w:type="dxa"/>
          </w:tcPr>
          <w:p w14:paraId="155E3FE4">
            <w:pPr>
              <w:spacing w:line="240" w:lineRule="auto"/>
            </w:pPr>
          </w:p>
        </w:tc>
        <w:tc>
          <w:tcPr>
            <w:tcW w:w="900" w:type="dxa"/>
          </w:tcPr>
          <w:p w14:paraId="6839E279">
            <w:pPr>
              <w:spacing w:line="240" w:lineRule="auto"/>
            </w:pPr>
          </w:p>
        </w:tc>
        <w:tc>
          <w:tcPr>
            <w:tcW w:w="900" w:type="dxa"/>
          </w:tcPr>
          <w:p w14:paraId="2222021F">
            <w:pPr>
              <w:spacing w:line="240" w:lineRule="auto"/>
            </w:pPr>
          </w:p>
        </w:tc>
        <w:tc>
          <w:tcPr>
            <w:tcW w:w="1" w:type="dxa"/>
          </w:tcPr>
          <w:p w14:paraId="43F10F82">
            <w:pPr>
              <w:spacing w:line="240" w:lineRule="auto"/>
            </w:pPr>
          </w:p>
        </w:tc>
      </w:tr>
      <w:tr w14:paraId="43B90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5B010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字段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3153D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731E1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w="1214" w:type="dxa"/>
          </w:tcPr>
          <w:p w14:paraId="509BD051">
            <w:pPr>
              <w:spacing w:line="240" w:lineRule="auto"/>
            </w:pPr>
          </w:p>
        </w:tc>
        <w:tc>
          <w:tcPr>
            <w:tcW w:w="900" w:type="dxa"/>
          </w:tcPr>
          <w:p w14:paraId="53ED4F9D">
            <w:pPr>
              <w:spacing w:line="240" w:lineRule="auto"/>
            </w:pPr>
          </w:p>
        </w:tc>
        <w:tc>
          <w:tcPr>
            <w:tcW w:w="900" w:type="dxa"/>
          </w:tcPr>
          <w:p w14:paraId="0045E5CF">
            <w:pPr>
              <w:spacing w:line="240" w:lineRule="auto"/>
            </w:pPr>
          </w:p>
        </w:tc>
        <w:tc>
          <w:tcPr>
            <w:tcW w:w="1" w:type="dxa"/>
          </w:tcPr>
          <w:p w14:paraId="3B85610F">
            <w:pPr>
              <w:spacing w:line="240" w:lineRule="auto"/>
            </w:pPr>
          </w:p>
        </w:tc>
      </w:tr>
      <w:tr w14:paraId="70031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4D2BC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16523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 PK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C18EA5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消息ID</w:t>
            </w:r>
          </w:p>
        </w:tc>
        <w:tc>
          <w:tcPr>
            <w:tcW w:w="1214" w:type="dxa"/>
          </w:tcPr>
          <w:p w14:paraId="3E0893F6">
            <w:pPr>
              <w:spacing w:line="240" w:lineRule="auto"/>
            </w:pPr>
          </w:p>
        </w:tc>
        <w:tc>
          <w:tcPr>
            <w:tcW w:w="900" w:type="dxa"/>
          </w:tcPr>
          <w:p w14:paraId="0AF8AAF5">
            <w:pPr>
              <w:spacing w:line="240" w:lineRule="auto"/>
            </w:pPr>
          </w:p>
        </w:tc>
        <w:tc>
          <w:tcPr>
            <w:tcW w:w="900" w:type="dxa"/>
          </w:tcPr>
          <w:p w14:paraId="4CCA0E68">
            <w:pPr>
              <w:spacing w:line="240" w:lineRule="auto"/>
            </w:pPr>
          </w:p>
        </w:tc>
        <w:tc>
          <w:tcPr>
            <w:tcW w:w="1" w:type="dxa"/>
          </w:tcPr>
          <w:p w14:paraId="33AF7B2C">
            <w:pPr>
              <w:spacing w:line="240" w:lineRule="auto"/>
            </w:pPr>
          </w:p>
        </w:tc>
      </w:tr>
      <w:tr w14:paraId="40805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D959B0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room_id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9DF0F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1F80C2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房间ID</w:t>
            </w:r>
          </w:p>
        </w:tc>
        <w:tc>
          <w:tcPr>
            <w:tcW w:w="1214" w:type="dxa"/>
          </w:tcPr>
          <w:p w14:paraId="6964D912">
            <w:pPr>
              <w:spacing w:line="240" w:lineRule="auto"/>
            </w:pPr>
          </w:p>
        </w:tc>
        <w:tc>
          <w:tcPr>
            <w:tcW w:w="900" w:type="dxa"/>
          </w:tcPr>
          <w:p w14:paraId="04009B6C">
            <w:pPr>
              <w:spacing w:line="240" w:lineRule="auto"/>
            </w:pPr>
          </w:p>
        </w:tc>
        <w:tc>
          <w:tcPr>
            <w:tcW w:w="900" w:type="dxa"/>
          </w:tcPr>
          <w:p w14:paraId="3CF80749">
            <w:pPr>
              <w:spacing w:line="240" w:lineRule="auto"/>
            </w:pPr>
          </w:p>
        </w:tc>
        <w:tc>
          <w:tcPr>
            <w:tcW w:w="1" w:type="dxa"/>
          </w:tcPr>
          <w:p w14:paraId="4EFA5FA8">
            <w:pPr>
              <w:spacing w:line="240" w:lineRule="auto"/>
            </w:pPr>
          </w:p>
        </w:tc>
      </w:tr>
      <w:tr w14:paraId="16CCF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51AAE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sender_id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437A8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BIGINT FK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C86DF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发送者ID</w:t>
            </w:r>
          </w:p>
        </w:tc>
        <w:tc>
          <w:tcPr>
            <w:tcW w:w="1214" w:type="dxa"/>
          </w:tcPr>
          <w:p w14:paraId="21067522">
            <w:pPr>
              <w:spacing w:line="240" w:lineRule="auto"/>
            </w:pPr>
          </w:p>
        </w:tc>
        <w:tc>
          <w:tcPr>
            <w:tcW w:w="900" w:type="dxa"/>
          </w:tcPr>
          <w:p w14:paraId="55EEBF5A">
            <w:pPr>
              <w:spacing w:line="240" w:lineRule="auto"/>
            </w:pPr>
          </w:p>
        </w:tc>
        <w:tc>
          <w:tcPr>
            <w:tcW w:w="900" w:type="dxa"/>
          </w:tcPr>
          <w:p w14:paraId="422A8D42">
            <w:pPr>
              <w:spacing w:line="240" w:lineRule="auto"/>
            </w:pPr>
          </w:p>
        </w:tc>
        <w:tc>
          <w:tcPr>
            <w:tcW w:w="1" w:type="dxa"/>
          </w:tcPr>
          <w:p w14:paraId="3E074361">
            <w:pPr>
              <w:spacing w:line="240" w:lineRule="auto"/>
            </w:pPr>
          </w:p>
        </w:tc>
      </w:tr>
      <w:tr w14:paraId="37BE6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3FF4F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content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493D5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TEXT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D8454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消息内容</w:t>
            </w:r>
          </w:p>
        </w:tc>
        <w:tc>
          <w:tcPr>
            <w:tcW w:w="1214" w:type="dxa"/>
          </w:tcPr>
          <w:p w14:paraId="6A7DC46E">
            <w:pPr>
              <w:spacing w:line="240" w:lineRule="auto"/>
            </w:pPr>
          </w:p>
        </w:tc>
        <w:tc>
          <w:tcPr>
            <w:tcW w:w="900" w:type="dxa"/>
          </w:tcPr>
          <w:p w14:paraId="5037ADF5">
            <w:pPr>
              <w:spacing w:line="240" w:lineRule="auto"/>
            </w:pPr>
          </w:p>
        </w:tc>
        <w:tc>
          <w:tcPr>
            <w:tcW w:w="900" w:type="dxa"/>
          </w:tcPr>
          <w:p w14:paraId="2E513F8D">
            <w:pPr>
              <w:spacing w:line="240" w:lineRule="auto"/>
            </w:pPr>
          </w:p>
        </w:tc>
        <w:tc>
          <w:tcPr>
            <w:tcW w:w="1" w:type="dxa"/>
          </w:tcPr>
          <w:p w14:paraId="030DA071">
            <w:pPr>
              <w:spacing w:line="240" w:lineRule="auto"/>
            </w:pPr>
          </w:p>
        </w:tc>
      </w:tr>
      <w:tr w14:paraId="2ACFD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A1E52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created_at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FCD31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TIMESTAMP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E1038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发送时间</w:t>
            </w:r>
          </w:p>
        </w:tc>
        <w:tc>
          <w:tcPr>
            <w:tcW w:w="1214" w:type="dxa"/>
          </w:tcPr>
          <w:p w14:paraId="434C37FA">
            <w:pPr>
              <w:spacing w:line="240" w:lineRule="auto"/>
            </w:pPr>
          </w:p>
        </w:tc>
        <w:tc>
          <w:tcPr>
            <w:tcW w:w="900" w:type="dxa"/>
          </w:tcPr>
          <w:p w14:paraId="61A3D77A">
            <w:pPr>
              <w:spacing w:line="240" w:lineRule="auto"/>
            </w:pPr>
          </w:p>
        </w:tc>
        <w:tc>
          <w:tcPr>
            <w:tcW w:w="900" w:type="dxa"/>
          </w:tcPr>
          <w:p w14:paraId="0735DF3D">
            <w:pPr>
              <w:spacing w:line="240" w:lineRule="auto"/>
            </w:pPr>
          </w:p>
        </w:tc>
        <w:tc>
          <w:tcPr>
            <w:tcW w:w="1" w:type="dxa"/>
          </w:tcPr>
          <w:p w14:paraId="45A00068">
            <w:pPr>
              <w:spacing w:line="240" w:lineRule="auto"/>
            </w:pPr>
          </w:p>
        </w:tc>
      </w:tr>
      <w:tr w14:paraId="0F300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016CF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顺子类型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2B0DA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8D3B2B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含红精(皮)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9FA60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含红精(花)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11940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含黑精(皮)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4C87F0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含黑精(花)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C199B6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主精翻倍</w:t>
            </w:r>
          </w:p>
        </w:tc>
      </w:tr>
      <w:tr w14:paraId="04DF7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7DEC4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红牌顺子（上大人、可知礼）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CB42C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08A39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E9663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+2胡/张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93CE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B081A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2F7B6B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胡数x2</w:t>
            </w:r>
          </w:p>
        </w:tc>
      </w:tr>
      <w:tr w14:paraId="607A0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F7E12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其他顺子（混合/黑牌/数字）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2EDCD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1A635A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A07AD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+2胡/张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8D26F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不加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D3790C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07316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胡数x2</w:t>
            </w:r>
          </w:p>
        </w:tc>
      </w:tr>
      <w:tr w14:paraId="22255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F02BB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对子类型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4A783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E56D9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含红花精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2C43CF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含红皮精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AABF9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含黑花精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985C46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主精翻倍</w:t>
            </w:r>
          </w:p>
        </w:tc>
        <w:tc>
          <w:tcPr>
            <w:tcW w:w="1" w:type="dxa"/>
          </w:tcPr>
          <w:p w14:paraId="6315B438">
            <w:pPr>
              <w:spacing w:line="240" w:lineRule="auto"/>
            </w:pPr>
          </w:p>
        </w:tc>
      </w:tr>
      <w:tr w14:paraId="02959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CBFAC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红牌对子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A406A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DCB2B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+2胡/张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06CCC6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8DD19A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A7E73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胡数x2</w:t>
            </w:r>
          </w:p>
        </w:tc>
        <w:tc>
          <w:tcPr>
            <w:tcW w:w="1" w:type="dxa"/>
          </w:tcPr>
          <w:p w14:paraId="17FD5557">
            <w:pPr>
              <w:spacing w:line="240" w:lineRule="auto"/>
            </w:pPr>
          </w:p>
        </w:tc>
      </w:tr>
      <w:tr w14:paraId="7407C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0912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黑牌对子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C11C41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D50181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1662C3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65421B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6B4B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w="1" w:type="dxa"/>
          </w:tcPr>
          <w:p w14:paraId="2B035280">
            <w:pPr>
              <w:spacing w:line="240" w:lineRule="auto"/>
            </w:pPr>
          </w:p>
        </w:tc>
      </w:tr>
      <w:tr w14:paraId="2AA9F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7B5A11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牌型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17EDC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7976F1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w="1214" w:type="dxa"/>
          </w:tcPr>
          <w:p w14:paraId="0A8BB5D6">
            <w:pPr>
              <w:spacing w:line="240" w:lineRule="auto"/>
            </w:pPr>
          </w:p>
        </w:tc>
        <w:tc>
          <w:tcPr>
            <w:tcW w:w="900" w:type="dxa"/>
          </w:tcPr>
          <w:p w14:paraId="05184E7D">
            <w:pPr>
              <w:spacing w:line="240" w:lineRule="auto"/>
            </w:pPr>
          </w:p>
        </w:tc>
        <w:tc>
          <w:tcPr>
            <w:tcW w:w="900" w:type="dxa"/>
          </w:tcPr>
          <w:p w14:paraId="432161FA">
            <w:pPr>
              <w:spacing w:line="240" w:lineRule="auto"/>
            </w:pPr>
          </w:p>
        </w:tc>
        <w:tc>
          <w:tcPr>
            <w:tcW w:w="1" w:type="dxa"/>
          </w:tcPr>
          <w:p w14:paraId="5D72F58F">
            <w:pPr>
              <w:spacing w:line="240" w:lineRule="auto"/>
            </w:pPr>
          </w:p>
        </w:tc>
      </w:tr>
      <w:tr w14:paraId="2EE8C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0ED54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黑牌坎（3张）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2D120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8FF1FD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基础值</w:t>
            </w:r>
          </w:p>
        </w:tc>
        <w:tc>
          <w:tcPr>
            <w:tcW w:w="1214" w:type="dxa"/>
          </w:tcPr>
          <w:p w14:paraId="54D31C00">
            <w:pPr>
              <w:spacing w:line="240" w:lineRule="auto"/>
            </w:pPr>
          </w:p>
        </w:tc>
        <w:tc>
          <w:tcPr>
            <w:tcW w:w="900" w:type="dxa"/>
          </w:tcPr>
          <w:p w14:paraId="30A454A3">
            <w:pPr>
              <w:spacing w:line="240" w:lineRule="auto"/>
            </w:pPr>
          </w:p>
        </w:tc>
        <w:tc>
          <w:tcPr>
            <w:tcW w:w="900" w:type="dxa"/>
          </w:tcPr>
          <w:p w14:paraId="3C6DC891">
            <w:pPr>
              <w:spacing w:line="240" w:lineRule="auto"/>
            </w:pPr>
          </w:p>
        </w:tc>
        <w:tc>
          <w:tcPr>
            <w:tcW w:w="1" w:type="dxa"/>
          </w:tcPr>
          <w:p w14:paraId="72A55FA8">
            <w:pPr>
              <w:spacing w:line="240" w:lineRule="auto"/>
            </w:pPr>
          </w:p>
        </w:tc>
      </w:tr>
      <w:tr w14:paraId="27E6E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0748A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黑牌扎（4张）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EC2AD7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250CB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坎牌x2</w:t>
            </w:r>
          </w:p>
        </w:tc>
        <w:tc>
          <w:tcPr>
            <w:tcW w:w="1214" w:type="dxa"/>
          </w:tcPr>
          <w:p w14:paraId="2118A539">
            <w:pPr>
              <w:spacing w:line="240" w:lineRule="auto"/>
            </w:pPr>
          </w:p>
        </w:tc>
        <w:tc>
          <w:tcPr>
            <w:tcW w:w="900" w:type="dxa"/>
          </w:tcPr>
          <w:p w14:paraId="33BCFB3E">
            <w:pPr>
              <w:spacing w:line="240" w:lineRule="auto"/>
            </w:pPr>
          </w:p>
        </w:tc>
        <w:tc>
          <w:tcPr>
            <w:tcW w:w="900" w:type="dxa"/>
          </w:tcPr>
          <w:p w14:paraId="1442877A">
            <w:pPr>
              <w:spacing w:line="240" w:lineRule="auto"/>
            </w:pPr>
          </w:p>
        </w:tc>
        <w:tc>
          <w:tcPr>
            <w:tcW w:w="1" w:type="dxa"/>
          </w:tcPr>
          <w:p w14:paraId="2FA7F948">
            <w:pPr>
              <w:spacing w:line="240" w:lineRule="auto"/>
            </w:pPr>
          </w:p>
        </w:tc>
      </w:tr>
      <w:tr w14:paraId="3B735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33861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黑牌穿（5张）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B5453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CB2D17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扎牌x2</w:t>
            </w:r>
          </w:p>
        </w:tc>
        <w:tc>
          <w:tcPr>
            <w:tcW w:w="1214" w:type="dxa"/>
          </w:tcPr>
          <w:p w14:paraId="24FA3BA2">
            <w:pPr>
              <w:spacing w:line="240" w:lineRule="auto"/>
            </w:pPr>
          </w:p>
        </w:tc>
        <w:tc>
          <w:tcPr>
            <w:tcW w:w="900" w:type="dxa"/>
          </w:tcPr>
          <w:p w14:paraId="399F73D2">
            <w:pPr>
              <w:spacing w:line="240" w:lineRule="auto"/>
            </w:pPr>
          </w:p>
        </w:tc>
        <w:tc>
          <w:tcPr>
            <w:tcW w:w="900" w:type="dxa"/>
          </w:tcPr>
          <w:p w14:paraId="20BDC866">
            <w:pPr>
              <w:spacing w:line="240" w:lineRule="auto"/>
            </w:pPr>
          </w:p>
        </w:tc>
        <w:tc>
          <w:tcPr>
            <w:tcW w:w="1" w:type="dxa"/>
          </w:tcPr>
          <w:p w14:paraId="603F7B0F">
            <w:pPr>
              <w:spacing w:line="240" w:lineRule="auto"/>
            </w:pPr>
          </w:p>
        </w:tc>
      </w:tr>
      <w:tr w14:paraId="6CDEE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80CADD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红牌坎（3张）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07F37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DBD31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黑牌坎x2</w:t>
            </w:r>
          </w:p>
        </w:tc>
        <w:tc>
          <w:tcPr>
            <w:tcW w:w="1214" w:type="dxa"/>
          </w:tcPr>
          <w:p w14:paraId="18E51744">
            <w:pPr>
              <w:spacing w:line="240" w:lineRule="auto"/>
            </w:pPr>
          </w:p>
        </w:tc>
        <w:tc>
          <w:tcPr>
            <w:tcW w:w="900" w:type="dxa"/>
          </w:tcPr>
          <w:p w14:paraId="4D0BC12D">
            <w:pPr>
              <w:spacing w:line="240" w:lineRule="auto"/>
            </w:pPr>
          </w:p>
        </w:tc>
        <w:tc>
          <w:tcPr>
            <w:tcW w:w="900" w:type="dxa"/>
          </w:tcPr>
          <w:p w14:paraId="2AA0F80D">
            <w:pPr>
              <w:spacing w:line="240" w:lineRule="auto"/>
            </w:pPr>
          </w:p>
        </w:tc>
        <w:tc>
          <w:tcPr>
            <w:tcW w:w="1" w:type="dxa"/>
          </w:tcPr>
          <w:p w14:paraId="626D09C3">
            <w:pPr>
              <w:spacing w:line="240" w:lineRule="auto"/>
            </w:pPr>
          </w:p>
        </w:tc>
      </w:tr>
      <w:tr w14:paraId="1B2E4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4F42C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红牌扎（4张）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A7FFF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1B574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黑牌扎x2</w:t>
            </w:r>
          </w:p>
        </w:tc>
        <w:tc>
          <w:tcPr>
            <w:tcW w:w="1214" w:type="dxa"/>
          </w:tcPr>
          <w:p w14:paraId="76AAC35C">
            <w:pPr>
              <w:spacing w:line="240" w:lineRule="auto"/>
            </w:pPr>
          </w:p>
        </w:tc>
        <w:tc>
          <w:tcPr>
            <w:tcW w:w="900" w:type="dxa"/>
          </w:tcPr>
          <w:p w14:paraId="54EA13AE">
            <w:pPr>
              <w:spacing w:line="240" w:lineRule="auto"/>
            </w:pPr>
          </w:p>
        </w:tc>
        <w:tc>
          <w:tcPr>
            <w:tcW w:w="900" w:type="dxa"/>
          </w:tcPr>
          <w:p w14:paraId="05C8BABE">
            <w:pPr>
              <w:spacing w:line="240" w:lineRule="auto"/>
            </w:pPr>
          </w:p>
        </w:tc>
        <w:tc>
          <w:tcPr>
            <w:tcW w:w="1" w:type="dxa"/>
          </w:tcPr>
          <w:p w14:paraId="22BDE5ED">
            <w:pPr>
              <w:spacing w:line="240" w:lineRule="auto"/>
            </w:pPr>
          </w:p>
        </w:tc>
      </w:tr>
      <w:tr w14:paraId="53C21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E6C8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红牌穿（5张）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6EBB1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8胡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7FE4D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黑牌穿x2</w:t>
            </w:r>
          </w:p>
        </w:tc>
        <w:tc>
          <w:tcPr>
            <w:tcW w:w="1214" w:type="dxa"/>
          </w:tcPr>
          <w:p w14:paraId="56AAF237">
            <w:pPr>
              <w:spacing w:line="240" w:lineRule="auto"/>
            </w:pPr>
          </w:p>
        </w:tc>
        <w:tc>
          <w:tcPr>
            <w:tcW w:w="900" w:type="dxa"/>
          </w:tcPr>
          <w:p w14:paraId="0F115341">
            <w:pPr>
              <w:spacing w:line="240" w:lineRule="auto"/>
            </w:pPr>
          </w:p>
        </w:tc>
        <w:tc>
          <w:tcPr>
            <w:tcW w:w="900" w:type="dxa"/>
          </w:tcPr>
          <w:p w14:paraId="3E5C73D0">
            <w:pPr>
              <w:spacing w:line="240" w:lineRule="auto"/>
            </w:pPr>
          </w:p>
        </w:tc>
        <w:tc>
          <w:tcPr>
            <w:tcW w:w="1" w:type="dxa"/>
          </w:tcPr>
          <w:p w14:paraId="60FEF5D6">
            <w:pPr>
              <w:spacing w:line="240" w:lineRule="auto"/>
            </w:pPr>
          </w:p>
        </w:tc>
      </w:tr>
      <w:tr w14:paraId="53230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97007E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398D5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w="2937" w:type="dxa"/>
          </w:tcPr>
          <w:p w14:paraId="2CF5F988">
            <w:pPr>
              <w:spacing w:line="240" w:lineRule="auto"/>
            </w:pPr>
          </w:p>
        </w:tc>
        <w:tc>
          <w:tcPr>
            <w:tcW w:w="1214" w:type="dxa"/>
          </w:tcPr>
          <w:p w14:paraId="0B825DAF">
            <w:pPr>
              <w:spacing w:line="240" w:lineRule="auto"/>
            </w:pPr>
          </w:p>
        </w:tc>
        <w:tc>
          <w:tcPr>
            <w:tcW w:w="900" w:type="dxa"/>
          </w:tcPr>
          <w:p w14:paraId="4C6F20CF">
            <w:pPr>
              <w:spacing w:line="240" w:lineRule="auto"/>
            </w:pPr>
          </w:p>
        </w:tc>
        <w:tc>
          <w:tcPr>
            <w:tcW w:w="900" w:type="dxa"/>
          </w:tcPr>
          <w:p w14:paraId="24447104">
            <w:pPr>
              <w:spacing w:line="240" w:lineRule="auto"/>
            </w:pPr>
          </w:p>
        </w:tc>
        <w:tc>
          <w:tcPr>
            <w:tcW w:w="1" w:type="dxa"/>
          </w:tcPr>
          <w:p w14:paraId="5DB33968">
            <w:pPr>
              <w:spacing w:line="240" w:lineRule="auto"/>
            </w:pPr>
          </w:p>
        </w:tc>
      </w:tr>
      <w:tr w14:paraId="4950A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C7848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三个红皮精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2FB94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5胡</w:t>
            </w:r>
          </w:p>
        </w:tc>
        <w:tc>
          <w:tcPr>
            <w:tcW w:w="2937" w:type="dxa"/>
          </w:tcPr>
          <w:p w14:paraId="4374CC07">
            <w:pPr>
              <w:spacing w:line="240" w:lineRule="auto"/>
            </w:pPr>
          </w:p>
        </w:tc>
        <w:tc>
          <w:tcPr>
            <w:tcW w:w="1214" w:type="dxa"/>
          </w:tcPr>
          <w:p w14:paraId="0DA976EE">
            <w:pPr>
              <w:spacing w:line="240" w:lineRule="auto"/>
            </w:pPr>
          </w:p>
        </w:tc>
        <w:tc>
          <w:tcPr>
            <w:tcW w:w="900" w:type="dxa"/>
          </w:tcPr>
          <w:p w14:paraId="50114167">
            <w:pPr>
              <w:spacing w:line="240" w:lineRule="auto"/>
            </w:pPr>
          </w:p>
        </w:tc>
        <w:tc>
          <w:tcPr>
            <w:tcW w:w="900" w:type="dxa"/>
          </w:tcPr>
          <w:p w14:paraId="1666C1BC">
            <w:pPr>
              <w:spacing w:line="240" w:lineRule="auto"/>
            </w:pPr>
          </w:p>
        </w:tc>
        <w:tc>
          <w:tcPr>
            <w:tcW w:w="1" w:type="dxa"/>
          </w:tcPr>
          <w:p w14:paraId="486DD136">
            <w:pPr>
              <w:spacing w:line="240" w:lineRule="auto"/>
            </w:pPr>
          </w:p>
        </w:tc>
      </w:tr>
      <w:tr w14:paraId="51A65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4548D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两个红皮精 + 一个红花精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F377C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6胡</w:t>
            </w:r>
          </w:p>
        </w:tc>
        <w:tc>
          <w:tcPr>
            <w:tcW w:w="2937" w:type="dxa"/>
          </w:tcPr>
          <w:p w14:paraId="2ED1DDB0">
            <w:pPr>
              <w:spacing w:line="240" w:lineRule="auto"/>
            </w:pPr>
          </w:p>
        </w:tc>
        <w:tc>
          <w:tcPr>
            <w:tcW w:w="1214" w:type="dxa"/>
          </w:tcPr>
          <w:p w14:paraId="36757314">
            <w:pPr>
              <w:spacing w:line="240" w:lineRule="auto"/>
            </w:pPr>
          </w:p>
        </w:tc>
        <w:tc>
          <w:tcPr>
            <w:tcW w:w="900" w:type="dxa"/>
          </w:tcPr>
          <w:p w14:paraId="6B46A1F3">
            <w:pPr>
              <w:spacing w:line="240" w:lineRule="auto"/>
            </w:pPr>
          </w:p>
        </w:tc>
        <w:tc>
          <w:tcPr>
            <w:tcW w:w="900" w:type="dxa"/>
          </w:tcPr>
          <w:p w14:paraId="55B0CC1A">
            <w:pPr>
              <w:spacing w:line="240" w:lineRule="auto"/>
            </w:pPr>
          </w:p>
        </w:tc>
        <w:tc>
          <w:tcPr>
            <w:tcW w:w="1" w:type="dxa"/>
          </w:tcPr>
          <w:p w14:paraId="4B86EF35">
            <w:pPr>
              <w:spacing w:line="240" w:lineRule="auto"/>
            </w:pPr>
          </w:p>
        </w:tc>
      </w:tr>
      <w:tr w14:paraId="0556B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1CC546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一个红皮精 + 两个红花精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A23D3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7胡</w:t>
            </w:r>
          </w:p>
        </w:tc>
        <w:tc>
          <w:tcPr>
            <w:tcW w:w="2937" w:type="dxa"/>
          </w:tcPr>
          <w:p w14:paraId="6B2B47B7">
            <w:pPr>
              <w:spacing w:line="240" w:lineRule="auto"/>
            </w:pPr>
          </w:p>
        </w:tc>
        <w:tc>
          <w:tcPr>
            <w:tcW w:w="1214" w:type="dxa"/>
          </w:tcPr>
          <w:p w14:paraId="1C5202C0">
            <w:pPr>
              <w:spacing w:line="240" w:lineRule="auto"/>
            </w:pPr>
          </w:p>
        </w:tc>
        <w:tc>
          <w:tcPr>
            <w:tcW w:w="900" w:type="dxa"/>
          </w:tcPr>
          <w:p w14:paraId="7F484680">
            <w:pPr>
              <w:spacing w:line="240" w:lineRule="auto"/>
            </w:pPr>
          </w:p>
        </w:tc>
        <w:tc>
          <w:tcPr>
            <w:tcW w:w="900" w:type="dxa"/>
          </w:tcPr>
          <w:p w14:paraId="29D8DEDD">
            <w:pPr>
              <w:spacing w:line="240" w:lineRule="auto"/>
            </w:pPr>
          </w:p>
        </w:tc>
        <w:tc>
          <w:tcPr>
            <w:tcW w:w="1" w:type="dxa"/>
          </w:tcPr>
          <w:p w14:paraId="70427B98">
            <w:pPr>
              <w:spacing w:line="240" w:lineRule="auto"/>
            </w:pPr>
          </w:p>
        </w:tc>
      </w:tr>
      <w:tr w14:paraId="5DE53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79AA6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两个红花精 + 一个赖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CD1A7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9胡</w:t>
            </w:r>
          </w:p>
        </w:tc>
        <w:tc>
          <w:tcPr>
            <w:tcW w:w="2937" w:type="dxa"/>
          </w:tcPr>
          <w:p w14:paraId="66F6AF30">
            <w:pPr>
              <w:spacing w:line="240" w:lineRule="auto"/>
            </w:pPr>
          </w:p>
        </w:tc>
        <w:tc>
          <w:tcPr>
            <w:tcW w:w="1214" w:type="dxa"/>
          </w:tcPr>
          <w:p w14:paraId="5B89BC40">
            <w:pPr>
              <w:spacing w:line="240" w:lineRule="auto"/>
            </w:pPr>
          </w:p>
        </w:tc>
        <w:tc>
          <w:tcPr>
            <w:tcW w:w="900" w:type="dxa"/>
          </w:tcPr>
          <w:p w14:paraId="5F0A142D">
            <w:pPr>
              <w:spacing w:line="240" w:lineRule="auto"/>
            </w:pPr>
          </w:p>
        </w:tc>
        <w:tc>
          <w:tcPr>
            <w:tcW w:w="900" w:type="dxa"/>
          </w:tcPr>
          <w:p w14:paraId="52F71E18">
            <w:pPr>
              <w:spacing w:line="240" w:lineRule="auto"/>
            </w:pPr>
          </w:p>
        </w:tc>
        <w:tc>
          <w:tcPr>
            <w:tcW w:w="1" w:type="dxa"/>
          </w:tcPr>
          <w:p w14:paraId="44F7D8E2">
            <w:pPr>
              <w:spacing w:line="240" w:lineRule="auto"/>
            </w:pPr>
          </w:p>
        </w:tc>
      </w:tr>
      <w:tr w14:paraId="095A0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BFA99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一个红花精 + 两个赖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3F197A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12胡</w:t>
            </w:r>
          </w:p>
        </w:tc>
        <w:tc>
          <w:tcPr>
            <w:tcW w:w="2937" w:type="dxa"/>
          </w:tcPr>
          <w:p w14:paraId="1CE3A7C1">
            <w:pPr>
              <w:spacing w:line="240" w:lineRule="auto"/>
            </w:pPr>
          </w:p>
        </w:tc>
        <w:tc>
          <w:tcPr>
            <w:tcW w:w="1214" w:type="dxa"/>
          </w:tcPr>
          <w:p w14:paraId="789A51B5">
            <w:pPr>
              <w:spacing w:line="240" w:lineRule="auto"/>
            </w:pPr>
          </w:p>
        </w:tc>
        <w:tc>
          <w:tcPr>
            <w:tcW w:w="900" w:type="dxa"/>
          </w:tcPr>
          <w:p w14:paraId="362C5CAE">
            <w:pPr>
              <w:spacing w:line="240" w:lineRule="auto"/>
            </w:pPr>
          </w:p>
        </w:tc>
        <w:tc>
          <w:tcPr>
            <w:tcW w:w="900" w:type="dxa"/>
          </w:tcPr>
          <w:p w14:paraId="2FA1C597">
            <w:pPr>
              <w:spacing w:line="240" w:lineRule="auto"/>
            </w:pPr>
          </w:p>
        </w:tc>
        <w:tc>
          <w:tcPr>
            <w:tcW w:w="1" w:type="dxa"/>
          </w:tcPr>
          <w:p w14:paraId="274CBA30">
            <w:pPr>
              <w:spacing w:line="240" w:lineRule="auto"/>
            </w:pPr>
          </w:p>
        </w:tc>
      </w:tr>
      <w:tr w14:paraId="25F4F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0BA7C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33067A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w="2937" w:type="dxa"/>
          </w:tcPr>
          <w:p w14:paraId="5DC1922D">
            <w:pPr>
              <w:spacing w:line="240" w:lineRule="auto"/>
            </w:pPr>
          </w:p>
        </w:tc>
        <w:tc>
          <w:tcPr>
            <w:tcW w:w="1214" w:type="dxa"/>
          </w:tcPr>
          <w:p w14:paraId="27E8CFA8">
            <w:pPr>
              <w:spacing w:line="240" w:lineRule="auto"/>
            </w:pPr>
          </w:p>
        </w:tc>
        <w:tc>
          <w:tcPr>
            <w:tcW w:w="900" w:type="dxa"/>
          </w:tcPr>
          <w:p w14:paraId="11BC72FE">
            <w:pPr>
              <w:spacing w:line="240" w:lineRule="auto"/>
            </w:pPr>
          </w:p>
        </w:tc>
        <w:tc>
          <w:tcPr>
            <w:tcW w:w="900" w:type="dxa"/>
          </w:tcPr>
          <w:p w14:paraId="5EFCBC72">
            <w:pPr>
              <w:spacing w:line="240" w:lineRule="auto"/>
            </w:pPr>
          </w:p>
        </w:tc>
        <w:tc>
          <w:tcPr>
            <w:tcW w:w="1" w:type="dxa"/>
          </w:tcPr>
          <w:p w14:paraId="7B3DBEEF">
            <w:pPr>
              <w:spacing w:line="240" w:lineRule="auto"/>
            </w:pPr>
          </w:p>
        </w:tc>
      </w:tr>
      <w:tr w14:paraId="2F56B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85A16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三个黑皮精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69405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w="2937" w:type="dxa"/>
          </w:tcPr>
          <w:p w14:paraId="54C94001">
            <w:pPr>
              <w:spacing w:line="240" w:lineRule="auto"/>
            </w:pPr>
          </w:p>
        </w:tc>
        <w:tc>
          <w:tcPr>
            <w:tcW w:w="1214" w:type="dxa"/>
          </w:tcPr>
          <w:p w14:paraId="0E87F095">
            <w:pPr>
              <w:spacing w:line="240" w:lineRule="auto"/>
            </w:pPr>
          </w:p>
        </w:tc>
        <w:tc>
          <w:tcPr>
            <w:tcW w:w="900" w:type="dxa"/>
          </w:tcPr>
          <w:p w14:paraId="14C31AAC">
            <w:pPr>
              <w:spacing w:line="240" w:lineRule="auto"/>
            </w:pPr>
          </w:p>
        </w:tc>
        <w:tc>
          <w:tcPr>
            <w:tcW w:w="900" w:type="dxa"/>
          </w:tcPr>
          <w:p w14:paraId="49043C7A">
            <w:pPr>
              <w:spacing w:line="240" w:lineRule="auto"/>
            </w:pPr>
          </w:p>
        </w:tc>
        <w:tc>
          <w:tcPr>
            <w:tcW w:w="1" w:type="dxa"/>
          </w:tcPr>
          <w:p w14:paraId="697E2E3B">
            <w:pPr>
              <w:spacing w:line="240" w:lineRule="auto"/>
            </w:pPr>
          </w:p>
        </w:tc>
      </w:tr>
      <w:tr w14:paraId="799E4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70ED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两个黑皮精 + 一个黑花精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2581B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2胡</w:t>
            </w:r>
          </w:p>
        </w:tc>
        <w:tc>
          <w:tcPr>
            <w:tcW w:w="2937" w:type="dxa"/>
          </w:tcPr>
          <w:p w14:paraId="068DC207">
            <w:pPr>
              <w:spacing w:line="240" w:lineRule="auto"/>
            </w:pPr>
          </w:p>
        </w:tc>
        <w:tc>
          <w:tcPr>
            <w:tcW w:w="1214" w:type="dxa"/>
          </w:tcPr>
          <w:p w14:paraId="3661C770">
            <w:pPr>
              <w:spacing w:line="240" w:lineRule="auto"/>
            </w:pPr>
          </w:p>
        </w:tc>
        <w:tc>
          <w:tcPr>
            <w:tcW w:w="900" w:type="dxa"/>
          </w:tcPr>
          <w:p w14:paraId="161A61B6">
            <w:pPr>
              <w:spacing w:line="240" w:lineRule="auto"/>
            </w:pPr>
          </w:p>
        </w:tc>
        <w:tc>
          <w:tcPr>
            <w:tcW w:w="900" w:type="dxa"/>
          </w:tcPr>
          <w:p w14:paraId="08617E90">
            <w:pPr>
              <w:spacing w:line="240" w:lineRule="auto"/>
            </w:pPr>
          </w:p>
        </w:tc>
        <w:tc>
          <w:tcPr>
            <w:tcW w:w="1" w:type="dxa"/>
          </w:tcPr>
          <w:p w14:paraId="67B91C0D">
            <w:pPr>
              <w:spacing w:line="240" w:lineRule="auto"/>
            </w:pPr>
          </w:p>
        </w:tc>
      </w:tr>
      <w:tr w14:paraId="22B71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F08E0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一个黑皮精 + 两个黑花精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0C62B4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3胡</w:t>
            </w:r>
          </w:p>
        </w:tc>
        <w:tc>
          <w:tcPr>
            <w:tcW w:w="2937" w:type="dxa"/>
          </w:tcPr>
          <w:p w14:paraId="199E45BF">
            <w:pPr>
              <w:spacing w:line="240" w:lineRule="auto"/>
            </w:pPr>
          </w:p>
        </w:tc>
        <w:tc>
          <w:tcPr>
            <w:tcW w:w="1214" w:type="dxa"/>
          </w:tcPr>
          <w:p w14:paraId="649D772A">
            <w:pPr>
              <w:spacing w:line="240" w:lineRule="auto"/>
            </w:pPr>
          </w:p>
        </w:tc>
        <w:tc>
          <w:tcPr>
            <w:tcW w:w="900" w:type="dxa"/>
          </w:tcPr>
          <w:p w14:paraId="3BF601AD">
            <w:pPr>
              <w:spacing w:line="240" w:lineRule="auto"/>
            </w:pPr>
          </w:p>
        </w:tc>
        <w:tc>
          <w:tcPr>
            <w:tcW w:w="900" w:type="dxa"/>
          </w:tcPr>
          <w:p w14:paraId="50D9AB49">
            <w:pPr>
              <w:spacing w:line="240" w:lineRule="auto"/>
            </w:pPr>
          </w:p>
        </w:tc>
        <w:tc>
          <w:tcPr>
            <w:tcW w:w="1" w:type="dxa"/>
          </w:tcPr>
          <w:p w14:paraId="57CBB7B3">
            <w:pPr>
              <w:spacing w:line="240" w:lineRule="auto"/>
            </w:pPr>
          </w:p>
        </w:tc>
      </w:tr>
      <w:tr w14:paraId="6F4AF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BB160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招牌类型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A771C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38999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w="1214" w:type="dxa"/>
          </w:tcPr>
          <w:p w14:paraId="4C4E6F32">
            <w:pPr>
              <w:spacing w:line="240" w:lineRule="auto"/>
            </w:pPr>
          </w:p>
        </w:tc>
        <w:tc>
          <w:tcPr>
            <w:tcW w:w="900" w:type="dxa"/>
          </w:tcPr>
          <w:p w14:paraId="5F4CA03C">
            <w:pPr>
              <w:spacing w:line="240" w:lineRule="auto"/>
            </w:pPr>
          </w:p>
        </w:tc>
        <w:tc>
          <w:tcPr>
            <w:tcW w:w="900" w:type="dxa"/>
          </w:tcPr>
          <w:p w14:paraId="01EE3865">
            <w:pPr>
              <w:spacing w:line="240" w:lineRule="auto"/>
            </w:pPr>
          </w:p>
        </w:tc>
        <w:tc>
          <w:tcPr>
            <w:tcW w:w="1" w:type="dxa"/>
          </w:tcPr>
          <w:p w14:paraId="4DEE4199">
            <w:pPr>
              <w:spacing w:line="240" w:lineRule="auto"/>
            </w:pPr>
          </w:p>
        </w:tc>
      </w:tr>
      <w:tr w14:paraId="5D29E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3F08B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红牌招（非精）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650C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4张红牌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C51D6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w="1214" w:type="dxa"/>
          </w:tcPr>
          <w:p w14:paraId="1CE4F02F">
            <w:pPr>
              <w:spacing w:line="240" w:lineRule="auto"/>
            </w:pPr>
          </w:p>
        </w:tc>
        <w:tc>
          <w:tcPr>
            <w:tcW w:w="900" w:type="dxa"/>
          </w:tcPr>
          <w:p w14:paraId="6F795668">
            <w:pPr>
              <w:spacing w:line="240" w:lineRule="auto"/>
            </w:pPr>
          </w:p>
        </w:tc>
        <w:tc>
          <w:tcPr>
            <w:tcW w:w="900" w:type="dxa"/>
          </w:tcPr>
          <w:p w14:paraId="2DEAFC59">
            <w:pPr>
              <w:spacing w:line="240" w:lineRule="auto"/>
            </w:pPr>
          </w:p>
        </w:tc>
        <w:tc>
          <w:tcPr>
            <w:tcW w:w="1" w:type="dxa"/>
          </w:tcPr>
          <w:p w14:paraId="09BD15FD">
            <w:pPr>
              <w:spacing w:line="240" w:lineRule="auto"/>
            </w:pPr>
          </w:p>
        </w:tc>
      </w:tr>
      <w:tr w14:paraId="62961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B7E0D8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黑牌招（非精）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373EA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4张黑牌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C6C2E2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2胡</w:t>
            </w:r>
          </w:p>
        </w:tc>
        <w:tc>
          <w:tcPr>
            <w:tcW w:w="1214" w:type="dxa"/>
          </w:tcPr>
          <w:p w14:paraId="214D5BE3">
            <w:pPr>
              <w:spacing w:line="240" w:lineRule="auto"/>
            </w:pPr>
          </w:p>
        </w:tc>
        <w:tc>
          <w:tcPr>
            <w:tcW w:w="900" w:type="dxa"/>
          </w:tcPr>
          <w:p w14:paraId="76D39837">
            <w:pPr>
              <w:spacing w:line="240" w:lineRule="auto"/>
            </w:pPr>
          </w:p>
        </w:tc>
        <w:tc>
          <w:tcPr>
            <w:tcW w:w="900" w:type="dxa"/>
          </w:tcPr>
          <w:p w14:paraId="53D48276">
            <w:pPr>
              <w:spacing w:line="240" w:lineRule="auto"/>
            </w:pPr>
          </w:p>
        </w:tc>
        <w:tc>
          <w:tcPr>
            <w:tcW w:w="1" w:type="dxa"/>
          </w:tcPr>
          <w:p w14:paraId="2B2E90A0">
            <w:pPr>
              <w:spacing w:line="240" w:lineRule="auto"/>
            </w:pPr>
          </w:p>
        </w:tc>
      </w:tr>
      <w:tr w14:paraId="691F0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43F45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AA95C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三个红皮精 + 一个红花精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3990C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12胡</w:t>
            </w:r>
          </w:p>
        </w:tc>
        <w:tc>
          <w:tcPr>
            <w:tcW w:w="1214" w:type="dxa"/>
          </w:tcPr>
          <w:p w14:paraId="25FB0C9F">
            <w:pPr>
              <w:spacing w:line="240" w:lineRule="auto"/>
            </w:pPr>
          </w:p>
        </w:tc>
        <w:tc>
          <w:tcPr>
            <w:tcW w:w="900" w:type="dxa"/>
          </w:tcPr>
          <w:p w14:paraId="69C0F504">
            <w:pPr>
              <w:spacing w:line="240" w:lineRule="auto"/>
            </w:pPr>
          </w:p>
        </w:tc>
        <w:tc>
          <w:tcPr>
            <w:tcW w:w="900" w:type="dxa"/>
          </w:tcPr>
          <w:p w14:paraId="411AFFB0">
            <w:pPr>
              <w:spacing w:line="240" w:lineRule="auto"/>
            </w:pPr>
          </w:p>
        </w:tc>
        <w:tc>
          <w:tcPr>
            <w:tcW w:w="1" w:type="dxa"/>
          </w:tcPr>
          <w:p w14:paraId="144696A0">
            <w:pPr>
              <w:spacing w:line="240" w:lineRule="auto"/>
            </w:pPr>
          </w:p>
        </w:tc>
      </w:tr>
      <w:tr w14:paraId="014E9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12F04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8E3AB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两个红皮精 + 两个红花精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32D8A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14胡</w:t>
            </w:r>
          </w:p>
        </w:tc>
        <w:tc>
          <w:tcPr>
            <w:tcW w:w="1214" w:type="dxa"/>
          </w:tcPr>
          <w:p w14:paraId="5284F2A9">
            <w:pPr>
              <w:spacing w:line="240" w:lineRule="auto"/>
            </w:pPr>
          </w:p>
        </w:tc>
        <w:tc>
          <w:tcPr>
            <w:tcW w:w="900" w:type="dxa"/>
          </w:tcPr>
          <w:p w14:paraId="18423F8C">
            <w:pPr>
              <w:spacing w:line="240" w:lineRule="auto"/>
            </w:pPr>
          </w:p>
        </w:tc>
        <w:tc>
          <w:tcPr>
            <w:tcW w:w="900" w:type="dxa"/>
          </w:tcPr>
          <w:p w14:paraId="7BAD39AB">
            <w:pPr>
              <w:spacing w:line="240" w:lineRule="auto"/>
            </w:pPr>
          </w:p>
        </w:tc>
        <w:tc>
          <w:tcPr>
            <w:tcW w:w="1" w:type="dxa"/>
          </w:tcPr>
          <w:p w14:paraId="65E8387B">
            <w:pPr>
              <w:spacing w:line="240" w:lineRule="auto"/>
            </w:pPr>
          </w:p>
        </w:tc>
      </w:tr>
      <w:tr w14:paraId="45441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60F8F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0D267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三个黑皮精 + 一个黑花精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5A406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3胡</w:t>
            </w:r>
          </w:p>
        </w:tc>
        <w:tc>
          <w:tcPr>
            <w:tcW w:w="1214" w:type="dxa"/>
          </w:tcPr>
          <w:p w14:paraId="676E1ED7">
            <w:pPr>
              <w:spacing w:line="240" w:lineRule="auto"/>
            </w:pPr>
          </w:p>
        </w:tc>
        <w:tc>
          <w:tcPr>
            <w:tcW w:w="900" w:type="dxa"/>
          </w:tcPr>
          <w:p w14:paraId="159C243D">
            <w:pPr>
              <w:spacing w:line="240" w:lineRule="auto"/>
            </w:pPr>
          </w:p>
        </w:tc>
        <w:tc>
          <w:tcPr>
            <w:tcW w:w="900" w:type="dxa"/>
          </w:tcPr>
          <w:p w14:paraId="74D66448">
            <w:pPr>
              <w:spacing w:line="240" w:lineRule="auto"/>
            </w:pPr>
          </w:p>
        </w:tc>
        <w:tc>
          <w:tcPr>
            <w:tcW w:w="1" w:type="dxa"/>
          </w:tcPr>
          <w:p w14:paraId="7E1DF5AB">
            <w:pPr>
              <w:spacing w:line="240" w:lineRule="auto"/>
            </w:pPr>
          </w:p>
        </w:tc>
      </w:tr>
      <w:tr w14:paraId="1DA43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85310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39F961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两个黑皮精 + 两个黑花精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23B850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w="1214" w:type="dxa"/>
          </w:tcPr>
          <w:p w14:paraId="291C5976">
            <w:pPr>
              <w:spacing w:line="240" w:lineRule="auto"/>
            </w:pPr>
          </w:p>
        </w:tc>
        <w:tc>
          <w:tcPr>
            <w:tcW w:w="900" w:type="dxa"/>
          </w:tcPr>
          <w:p w14:paraId="003A9131">
            <w:pPr>
              <w:spacing w:line="240" w:lineRule="auto"/>
            </w:pPr>
          </w:p>
        </w:tc>
        <w:tc>
          <w:tcPr>
            <w:tcW w:w="900" w:type="dxa"/>
          </w:tcPr>
          <w:p w14:paraId="4C19E6C1">
            <w:pPr>
              <w:spacing w:line="240" w:lineRule="auto"/>
            </w:pPr>
          </w:p>
        </w:tc>
        <w:tc>
          <w:tcPr>
            <w:tcW w:w="1" w:type="dxa"/>
          </w:tcPr>
          <w:p w14:paraId="597F9536">
            <w:pPr>
              <w:spacing w:line="240" w:lineRule="auto"/>
            </w:pPr>
          </w:p>
        </w:tc>
      </w:tr>
      <w:tr w14:paraId="7263A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7CE24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扎牌类型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204C4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CE1086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w="1214" w:type="dxa"/>
          </w:tcPr>
          <w:p w14:paraId="5DD3AA84">
            <w:pPr>
              <w:spacing w:line="240" w:lineRule="auto"/>
            </w:pPr>
          </w:p>
        </w:tc>
        <w:tc>
          <w:tcPr>
            <w:tcW w:w="900" w:type="dxa"/>
          </w:tcPr>
          <w:p w14:paraId="69E10ABA">
            <w:pPr>
              <w:spacing w:line="240" w:lineRule="auto"/>
            </w:pPr>
          </w:p>
        </w:tc>
        <w:tc>
          <w:tcPr>
            <w:tcW w:w="900" w:type="dxa"/>
          </w:tcPr>
          <w:p w14:paraId="45BDC5CE">
            <w:pPr>
              <w:spacing w:line="240" w:lineRule="auto"/>
            </w:pPr>
          </w:p>
        </w:tc>
        <w:tc>
          <w:tcPr>
            <w:tcW w:w="1" w:type="dxa"/>
          </w:tcPr>
          <w:p w14:paraId="701B73B1">
            <w:pPr>
              <w:spacing w:line="240" w:lineRule="auto"/>
            </w:pPr>
          </w:p>
        </w:tc>
      </w:tr>
      <w:tr w14:paraId="406DE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5E8B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红精扎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53978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三个红皮精 + 一个红花精/赖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07E3E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12胡</w:t>
            </w:r>
          </w:p>
        </w:tc>
        <w:tc>
          <w:tcPr>
            <w:tcW w:w="1214" w:type="dxa"/>
          </w:tcPr>
          <w:p w14:paraId="5D08058B">
            <w:pPr>
              <w:spacing w:line="240" w:lineRule="auto"/>
            </w:pPr>
          </w:p>
        </w:tc>
        <w:tc>
          <w:tcPr>
            <w:tcW w:w="900" w:type="dxa"/>
          </w:tcPr>
          <w:p w14:paraId="1B55544D">
            <w:pPr>
              <w:spacing w:line="240" w:lineRule="auto"/>
            </w:pPr>
          </w:p>
        </w:tc>
        <w:tc>
          <w:tcPr>
            <w:tcW w:w="900" w:type="dxa"/>
          </w:tcPr>
          <w:p w14:paraId="7E1E8D55">
            <w:pPr>
              <w:spacing w:line="240" w:lineRule="auto"/>
            </w:pPr>
          </w:p>
        </w:tc>
        <w:tc>
          <w:tcPr>
            <w:tcW w:w="1" w:type="dxa"/>
          </w:tcPr>
          <w:p w14:paraId="53D75C4F">
            <w:pPr>
              <w:spacing w:line="240" w:lineRule="auto"/>
            </w:pPr>
          </w:p>
        </w:tc>
      </w:tr>
      <w:tr w14:paraId="50B9F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69662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红精扎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4AF06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两个红皮精 + 两个红花精/赖/混合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44FC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14胡</w:t>
            </w:r>
          </w:p>
        </w:tc>
        <w:tc>
          <w:tcPr>
            <w:tcW w:w="1214" w:type="dxa"/>
          </w:tcPr>
          <w:p w14:paraId="21DD428C">
            <w:pPr>
              <w:spacing w:line="240" w:lineRule="auto"/>
            </w:pPr>
          </w:p>
        </w:tc>
        <w:tc>
          <w:tcPr>
            <w:tcW w:w="900" w:type="dxa"/>
          </w:tcPr>
          <w:p w14:paraId="4CA3E27F">
            <w:pPr>
              <w:spacing w:line="240" w:lineRule="auto"/>
            </w:pPr>
          </w:p>
        </w:tc>
        <w:tc>
          <w:tcPr>
            <w:tcW w:w="900" w:type="dxa"/>
          </w:tcPr>
          <w:p w14:paraId="67796949">
            <w:pPr>
              <w:spacing w:line="240" w:lineRule="auto"/>
            </w:pPr>
          </w:p>
        </w:tc>
        <w:tc>
          <w:tcPr>
            <w:tcW w:w="1" w:type="dxa"/>
          </w:tcPr>
          <w:p w14:paraId="2FF5383A">
            <w:pPr>
              <w:spacing w:line="240" w:lineRule="auto"/>
            </w:pPr>
          </w:p>
        </w:tc>
      </w:tr>
      <w:tr w14:paraId="4F2FB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013A9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红精扎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076FD3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一个红皮精 + 两个红花精/赖 + 一个红花精/赖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BE639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18胡</w:t>
            </w:r>
          </w:p>
        </w:tc>
        <w:tc>
          <w:tcPr>
            <w:tcW w:w="1214" w:type="dxa"/>
          </w:tcPr>
          <w:p w14:paraId="6881E17C">
            <w:pPr>
              <w:spacing w:line="240" w:lineRule="auto"/>
            </w:pPr>
          </w:p>
        </w:tc>
        <w:tc>
          <w:tcPr>
            <w:tcW w:w="900" w:type="dxa"/>
          </w:tcPr>
          <w:p w14:paraId="12888BA9">
            <w:pPr>
              <w:spacing w:line="240" w:lineRule="auto"/>
            </w:pPr>
          </w:p>
        </w:tc>
        <w:tc>
          <w:tcPr>
            <w:tcW w:w="900" w:type="dxa"/>
          </w:tcPr>
          <w:p w14:paraId="0882F4D7">
            <w:pPr>
              <w:spacing w:line="240" w:lineRule="auto"/>
            </w:pPr>
          </w:p>
        </w:tc>
        <w:tc>
          <w:tcPr>
            <w:tcW w:w="1" w:type="dxa"/>
          </w:tcPr>
          <w:p w14:paraId="3F3BCA27">
            <w:pPr>
              <w:spacing w:line="240" w:lineRule="auto"/>
            </w:pPr>
          </w:p>
        </w:tc>
      </w:tr>
      <w:tr w14:paraId="748A6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122CF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红精扎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7D486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两个红花精 + 两个赖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D7542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24胡</w:t>
            </w:r>
          </w:p>
        </w:tc>
        <w:tc>
          <w:tcPr>
            <w:tcW w:w="1214" w:type="dxa"/>
          </w:tcPr>
          <w:p w14:paraId="654CBF90">
            <w:pPr>
              <w:spacing w:line="240" w:lineRule="auto"/>
            </w:pPr>
          </w:p>
        </w:tc>
        <w:tc>
          <w:tcPr>
            <w:tcW w:w="900" w:type="dxa"/>
          </w:tcPr>
          <w:p w14:paraId="45A54C53">
            <w:pPr>
              <w:spacing w:line="240" w:lineRule="auto"/>
            </w:pPr>
          </w:p>
        </w:tc>
        <w:tc>
          <w:tcPr>
            <w:tcW w:w="900" w:type="dxa"/>
          </w:tcPr>
          <w:p w14:paraId="6224DAEF">
            <w:pPr>
              <w:spacing w:line="240" w:lineRule="auto"/>
            </w:pPr>
          </w:p>
        </w:tc>
        <w:tc>
          <w:tcPr>
            <w:tcW w:w="1" w:type="dxa"/>
          </w:tcPr>
          <w:p w14:paraId="4293698D">
            <w:pPr>
              <w:spacing w:line="240" w:lineRule="auto"/>
            </w:pPr>
          </w:p>
        </w:tc>
      </w:tr>
      <w:tr w14:paraId="00DB1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C482F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黑精扎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FAA98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三个黑皮精 + 一个黑花精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F9724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3胡</w:t>
            </w:r>
          </w:p>
        </w:tc>
        <w:tc>
          <w:tcPr>
            <w:tcW w:w="1214" w:type="dxa"/>
          </w:tcPr>
          <w:p w14:paraId="4656F77E">
            <w:pPr>
              <w:spacing w:line="240" w:lineRule="auto"/>
            </w:pPr>
          </w:p>
        </w:tc>
        <w:tc>
          <w:tcPr>
            <w:tcW w:w="900" w:type="dxa"/>
          </w:tcPr>
          <w:p w14:paraId="2F940A6B">
            <w:pPr>
              <w:spacing w:line="240" w:lineRule="auto"/>
            </w:pPr>
          </w:p>
        </w:tc>
        <w:tc>
          <w:tcPr>
            <w:tcW w:w="900" w:type="dxa"/>
          </w:tcPr>
          <w:p w14:paraId="21543B2F">
            <w:pPr>
              <w:spacing w:line="240" w:lineRule="auto"/>
            </w:pPr>
          </w:p>
        </w:tc>
        <w:tc>
          <w:tcPr>
            <w:tcW w:w="1" w:type="dxa"/>
          </w:tcPr>
          <w:p w14:paraId="7108D9E7">
            <w:pPr>
              <w:spacing w:line="240" w:lineRule="auto"/>
            </w:pPr>
          </w:p>
        </w:tc>
      </w:tr>
      <w:tr w14:paraId="43FE6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AEC771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黑精扎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EA867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两个黑皮精 + 两个黑花精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D3A33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w="1214" w:type="dxa"/>
          </w:tcPr>
          <w:p w14:paraId="26D03787">
            <w:pPr>
              <w:spacing w:line="240" w:lineRule="auto"/>
            </w:pPr>
          </w:p>
        </w:tc>
        <w:tc>
          <w:tcPr>
            <w:tcW w:w="900" w:type="dxa"/>
          </w:tcPr>
          <w:p w14:paraId="2C9C910F">
            <w:pPr>
              <w:spacing w:line="240" w:lineRule="auto"/>
            </w:pPr>
          </w:p>
        </w:tc>
        <w:tc>
          <w:tcPr>
            <w:tcW w:w="900" w:type="dxa"/>
          </w:tcPr>
          <w:p w14:paraId="1AB36240">
            <w:pPr>
              <w:spacing w:line="240" w:lineRule="auto"/>
            </w:pPr>
          </w:p>
        </w:tc>
        <w:tc>
          <w:tcPr>
            <w:tcW w:w="1" w:type="dxa"/>
          </w:tcPr>
          <w:p w14:paraId="2725D785">
            <w:pPr>
              <w:spacing w:line="240" w:lineRule="auto"/>
            </w:pPr>
          </w:p>
        </w:tc>
      </w:tr>
      <w:tr w14:paraId="5AD33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17B2C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穿牌类型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FAA4D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752B9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w="1214" w:type="dxa"/>
          </w:tcPr>
          <w:p w14:paraId="351E0A37">
            <w:pPr>
              <w:spacing w:line="240" w:lineRule="auto"/>
            </w:pPr>
          </w:p>
        </w:tc>
        <w:tc>
          <w:tcPr>
            <w:tcW w:w="900" w:type="dxa"/>
          </w:tcPr>
          <w:p w14:paraId="11F03F6A">
            <w:pPr>
              <w:spacing w:line="240" w:lineRule="auto"/>
            </w:pPr>
          </w:p>
        </w:tc>
        <w:tc>
          <w:tcPr>
            <w:tcW w:w="900" w:type="dxa"/>
          </w:tcPr>
          <w:p w14:paraId="32F53C4D">
            <w:pPr>
              <w:spacing w:line="240" w:lineRule="auto"/>
            </w:pPr>
          </w:p>
        </w:tc>
        <w:tc>
          <w:tcPr>
            <w:tcW w:w="1" w:type="dxa"/>
          </w:tcPr>
          <w:p w14:paraId="70969957">
            <w:pPr>
              <w:spacing w:line="240" w:lineRule="auto"/>
            </w:pPr>
          </w:p>
        </w:tc>
      </w:tr>
      <w:tr w14:paraId="5A7A5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A50B8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红精穿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706A03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三个红皮精 + 两个红花精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808C3D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56胡</w:t>
            </w:r>
          </w:p>
        </w:tc>
        <w:tc>
          <w:tcPr>
            <w:tcW w:w="1214" w:type="dxa"/>
          </w:tcPr>
          <w:p w14:paraId="77340AC6">
            <w:pPr>
              <w:spacing w:line="240" w:lineRule="auto"/>
            </w:pPr>
          </w:p>
        </w:tc>
        <w:tc>
          <w:tcPr>
            <w:tcW w:w="900" w:type="dxa"/>
          </w:tcPr>
          <w:p w14:paraId="42B4ED9D">
            <w:pPr>
              <w:spacing w:line="240" w:lineRule="auto"/>
            </w:pPr>
          </w:p>
        </w:tc>
        <w:tc>
          <w:tcPr>
            <w:tcW w:w="900" w:type="dxa"/>
          </w:tcPr>
          <w:p w14:paraId="096AA95F">
            <w:pPr>
              <w:spacing w:line="240" w:lineRule="auto"/>
            </w:pPr>
          </w:p>
        </w:tc>
        <w:tc>
          <w:tcPr>
            <w:tcW w:w="1" w:type="dxa"/>
          </w:tcPr>
          <w:p w14:paraId="4628998D">
            <w:pPr>
              <w:spacing w:line="240" w:lineRule="auto"/>
            </w:pPr>
          </w:p>
        </w:tc>
      </w:tr>
      <w:tr w14:paraId="2FECE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D31820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红精穿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CE85E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两个红皮精 + 两个红花精 + 一个赖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C075D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72胡</w:t>
            </w:r>
          </w:p>
        </w:tc>
        <w:tc>
          <w:tcPr>
            <w:tcW w:w="1214" w:type="dxa"/>
          </w:tcPr>
          <w:p w14:paraId="4B6E56DB">
            <w:pPr>
              <w:spacing w:line="240" w:lineRule="auto"/>
            </w:pPr>
          </w:p>
        </w:tc>
        <w:tc>
          <w:tcPr>
            <w:tcW w:w="900" w:type="dxa"/>
          </w:tcPr>
          <w:p w14:paraId="332DCB04">
            <w:pPr>
              <w:spacing w:line="240" w:lineRule="auto"/>
            </w:pPr>
          </w:p>
        </w:tc>
        <w:tc>
          <w:tcPr>
            <w:tcW w:w="900" w:type="dxa"/>
          </w:tcPr>
          <w:p w14:paraId="64DA4B19">
            <w:pPr>
              <w:spacing w:line="240" w:lineRule="auto"/>
            </w:pPr>
          </w:p>
        </w:tc>
        <w:tc>
          <w:tcPr>
            <w:tcW w:w="1" w:type="dxa"/>
          </w:tcPr>
          <w:p w14:paraId="597F793C">
            <w:pPr>
              <w:spacing w:line="240" w:lineRule="auto"/>
            </w:pPr>
          </w:p>
        </w:tc>
      </w:tr>
      <w:tr w14:paraId="5349A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3B4926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红精穿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93B952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两个红花精 + 两个赖 + 一个红皮精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05225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96胡</w:t>
            </w:r>
          </w:p>
        </w:tc>
        <w:tc>
          <w:tcPr>
            <w:tcW w:w="1214" w:type="dxa"/>
          </w:tcPr>
          <w:p w14:paraId="7330A2E0">
            <w:pPr>
              <w:spacing w:line="240" w:lineRule="auto"/>
            </w:pPr>
          </w:p>
        </w:tc>
        <w:tc>
          <w:tcPr>
            <w:tcW w:w="900" w:type="dxa"/>
          </w:tcPr>
          <w:p w14:paraId="2A4102F1">
            <w:pPr>
              <w:spacing w:line="240" w:lineRule="auto"/>
            </w:pPr>
          </w:p>
        </w:tc>
        <w:tc>
          <w:tcPr>
            <w:tcW w:w="900" w:type="dxa"/>
          </w:tcPr>
          <w:p w14:paraId="4F326A3D">
            <w:pPr>
              <w:spacing w:line="240" w:lineRule="auto"/>
            </w:pPr>
          </w:p>
        </w:tc>
        <w:tc>
          <w:tcPr>
            <w:tcW w:w="1" w:type="dxa"/>
          </w:tcPr>
          <w:p w14:paraId="0BA7DB45">
            <w:pPr>
              <w:spacing w:line="240" w:lineRule="auto"/>
            </w:pPr>
          </w:p>
        </w:tc>
      </w:tr>
      <w:tr w14:paraId="737E0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6085D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黑精穿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76134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三个黑皮精 + 两个黑花精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878534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6胡</w:t>
            </w:r>
          </w:p>
        </w:tc>
        <w:tc>
          <w:tcPr>
            <w:tcW w:w="1214" w:type="dxa"/>
          </w:tcPr>
          <w:p w14:paraId="422E60AA">
            <w:pPr>
              <w:spacing w:line="240" w:lineRule="auto"/>
            </w:pPr>
          </w:p>
        </w:tc>
        <w:tc>
          <w:tcPr>
            <w:tcW w:w="900" w:type="dxa"/>
          </w:tcPr>
          <w:p w14:paraId="6780EC84">
            <w:pPr>
              <w:spacing w:line="240" w:lineRule="auto"/>
            </w:pPr>
          </w:p>
        </w:tc>
        <w:tc>
          <w:tcPr>
            <w:tcW w:w="900" w:type="dxa"/>
          </w:tcPr>
          <w:p w14:paraId="10820C7B">
            <w:pPr>
              <w:spacing w:line="240" w:lineRule="auto"/>
            </w:pPr>
          </w:p>
        </w:tc>
        <w:tc>
          <w:tcPr>
            <w:tcW w:w="1" w:type="dxa"/>
          </w:tcPr>
          <w:p w14:paraId="60AEDE88">
            <w:pPr>
              <w:spacing w:line="240" w:lineRule="auto"/>
            </w:pPr>
          </w:p>
        </w:tc>
      </w:tr>
      <w:tr w14:paraId="1C00D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4A156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泛牌类型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C5A22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B10934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w="1214" w:type="dxa"/>
          </w:tcPr>
          <w:p w14:paraId="193019CE">
            <w:pPr>
              <w:spacing w:line="240" w:lineRule="auto"/>
            </w:pPr>
          </w:p>
        </w:tc>
        <w:tc>
          <w:tcPr>
            <w:tcW w:w="900" w:type="dxa"/>
          </w:tcPr>
          <w:p w14:paraId="573996C1">
            <w:pPr>
              <w:spacing w:line="240" w:lineRule="auto"/>
            </w:pPr>
          </w:p>
        </w:tc>
        <w:tc>
          <w:tcPr>
            <w:tcW w:w="900" w:type="dxa"/>
          </w:tcPr>
          <w:p w14:paraId="0181E7CE">
            <w:pPr>
              <w:spacing w:line="240" w:lineRule="auto"/>
            </w:pPr>
          </w:p>
        </w:tc>
        <w:tc>
          <w:tcPr>
            <w:tcW w:w="1" w:type="dxa"/>
          </w:tcPr>
          <w:p w14:paraId="1A965305">
            <w:pPr>
              <w:spacing w:line="240" w:lineRule="auto"/>
            </w:pPr>
          </w:p>
        </w:tc>
      </w:tr>
      <w:tr w14:paraId="47DBF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61C5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AB3C4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赖不能被招或泛，故无赖情形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DBBE2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28胡</w:t>
            </w:r>
          </w:p>
        </w:tc>
        <w:tc>
          <w:tcPr>
            <w:tcW w:w="1214" w:type="dxa"/>
          </w:tcPr>
          <w:p w14:paraId="2D50B041">
            <w:pPr>
              <w:spacing w:line="240" w:lineRule="auto"/>
            </w:pPr>
          </w:p>
        </w:tc>
        <w:tc>
          <w:tcPr>
            <w:tcW w:w="900" w:type="dxa"/>
          </w:tcPr>
          <w:p w14:paraId="399A253D">
            <w:pPr>
              <w:spacing w:line="240" w:lineRule="auto"/>
            </w:pPr>
          </w:p>
        </w:tc>
        <w:tc>
          <w:tcPr>
            <w:tcW w:w="900" w:type="dxa"/>
          </w:tcPr>
          <w:p w14:paraId="023596F5">
            <w:pPr>
              <w:spacing w:line="240" w:lineRule="auto"/>
            </w:pPr>
          </w:p>
        </w:tc>
        <w:tc>
          <w:tcPr>
            <w:tcW w:w="1" w:type="dxa"/>
          </w:tcPr>
          <w:p w14:paraId="038683E1">
            <w:pPr>
              <w:spacing w:line="240" w:lineRule="auto"/>
            </w:pPr>
          </w:p>
        </w:tc>
      </w:tr>
      <w:tr w14:paraId="4DB19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F8111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7D4C9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三个黑皮精 + 两个黑花精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7BD14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6胡</w:t>
            </w:r>
          </w:p>
        </w:tc>
        <w:tc>
          <w:tcPr>
            <w:tcW w:w="1214" w:type="dxa"/>
          </w:tcPr>
          <w:p w14:paraId="04640E88">
            <w:pPr>
              <w:spacing w:line="240" w:lineRule="auto"/>
            </w:pPr>
          </w:p>
        </w:tc>
        <w:tc>
          <w:tcPr>
            <w:tcW w:w="900" w:type="dxa"/>
          </w:tcPr>
          <w:p w14:paraId="6897DB05">
            <w:pPr>
              <w:spacing w:line="240" w:lineRule="auto"/>
            </w:pPr>
          </w:p>
        </w:tc>
        <w:tc>
          <w:tcPr>
            <w:tcW w:w="900" w:type="dxa"/>
          </w:tcPr>
          <w:p w14:paraId="5D440551">
            <w:pPr>
              <w:spacing w:line="240" w:lineRule="auto"/>
            </w:pPr>
          </w:p>
        </w:tc>
        <w:tc>
          <w:tcPr>
            <w:tcW w:w="1" w:type="dxa"/>
          </w:tcPr>
          <w:p w14:paraId="1D96BBEA">
            <w:pPr>
              <w:spacing w:line="240" w:lineRule="auto"/>
            </w:pPr>
          </w:p>
        </w:tc>
      </w:tr>
      <w:tr w14:paraId="44E84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DF1DB6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红牌非精泛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D949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等同于红牌穿牌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665FE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8胡</w:t>
            </w:r>
          </w:p>
        </w:tc>
        <w:tc>
          <w:tcPr>
            <w:tcW w:w="1214" w:type="dxa"/>
          </w:tcPr>
          <w:p w14:paraId="02EC389B">
            <w:pPr>
              <w:spacing w:line="240" w:lineRule="auto"/>
            </w:pPr>
          </w:p>
        </w:tc>
        <w:tc>
          <w:tcPr>
            <w:tcW w:w="900" w:type="dxa"/>
          </w:tcPr>
          <w:p w14:paraId="680DD7E2">
            <w:pPr>
              <w:spacing w:line="240" w:lineRule="auto"/>
            </w:pPr>
          </w:p>
        </w:tc>
        <w:tc>
          <w:tcPr>
            <w:tcW w:w="900" w:type="dxa"/>
          </w:tcPr>
          <w:p w14:paraId="466FFDBF">
            <w:pPr>
              <w:spacing w:line="240" w:lineRule="auto"/>
            </w:pPr>
          </w:p>
        </w:tc>
        <w:tc>
          <w:tcPr>
            <w:tcW w:w="1" w:type="dxa"/>
          </w:tcPr>
          <w:p w14:paraId="557E450F">
            <w:pPr>
              <w:spacing w:line="240" w:lineRule="auto"/>
            </w:pPr>
          </w:p>
        </w:tc>
      </w:tr>
      <w:tr w14:paraId="3249E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63D36B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黑牌非精泛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825BB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等同于黑牌穿牌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9E8D23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w="1214" w:type="dxa"/>
          </w:tcPr>
          <w:p w14:paraId="01563027">
            <w:pPr>
              <w:spacing w:line="240" w:lineRule="auto"/>
            </w:pPr>
          </w:p>
        </w:tc>
        <w:tc>
          <w:tcPr>
            <w:tcW w:w="900" w:type="dxa"/>
          </w:tcPr>
          <w:p w14:paraId="51F755C8">
            <w:pPr>
              <w:spacing w:line="240" w:lineRule="auto"/>
            </w:pPr>
          </w:p>
        </w:tc>
        <w:tc>
          <w:tcPr>
            <w:tcW w:w="900" w:type="dxa"/>
          </w:tcPr>
          <w:p w14:paraId="012C07ED">
            <w:pPr>
              <w:spacing w:line="240" w:lineRule="auto"/>
            </w:pPr>
          </w:p>
        </w:tc>
        <w:tc>
          <w:tcPr>
            <w:tcW w:w="1" w:type="dxa"/>
          </w:tcPr>
          <w:p w14:paraId="6DAAEAF1">
            <w:pPr>
              <w:spacing w:line="240" w:lineRule="auto"/>
            </w:pPr>
          </w:p>
        </w:tc>
      </w:tr>
      <w:tr w14:paraId="2AB9C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603BA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牌型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00F6B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黑牌非精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4E7CE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红牌非精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8096C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黑精(皮x3)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73D9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黑精(+花)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7BC389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红精(皮x3)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F69B3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红精(+花/+赖)</w:t>
            </w:r>
          </w:p>
        </w:tc>
      </w:tr>
      <w:tr w14:paraId="1FD2F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AB1E61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顺子(3张)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B8E63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428910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0~1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1D8A7C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EB791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+1/花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4EEF91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1+1/皮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85227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1+2/花</w:t>
            </w:r>
          </w:p>
        </w:tc>
      </w:tr>
      <w:tr w14:paraId="2F2B5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49E85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对子(2张)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25F81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93662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6FB4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405D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+1/花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F306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1+1/皮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0E4F5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1+2/花</w:t>
            </w:r>
          </w:p>
        </w:tc>
      </w:tr>
      <w:tr w14:paraId="0F178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CF88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坎牌(3张)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15AE5D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308B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DB886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88EB8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2~3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EF6C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46890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6~12</w:t>
            </w:r>
          </w:p>
        </w:tc>
      </w:tr>
      <w:tr w14:paraId="627CB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AA84E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招牌(4张)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B6CB1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7D618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8C713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F0EF0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C88DB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12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DB4F8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14</w:t>
            </w:r>
          </w:p>
        </w:tc>
      </w:tr>
      <w:tr w14:paraId="0822B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D60359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扎牌(4张)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1CFF4C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4231E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3FA68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16532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660A8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12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4F73B6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14~24</w:t>
            </w:r>
          </w:p>
        </w:tc>
      </w:tr>
      <w:tr w14:paraId="004A4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0460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穿牌(5张)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0A75B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40EDA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8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8D545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A8373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A5DE3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56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3891C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72~96</w:t>
            </w:r>
          </w:p>
        </w:tc>
      </w:tr>
      <w:tr w14:paraId="72FAD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B9CFB6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泛牌(5张)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662A4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CB386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8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6380F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B6C684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EF468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28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21A51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28</w:t>
            </w:r>
          </w:p>
        </w:tc>
      </w:tr>
      <w:tr w14:paraId="32F2A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8B0CA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阶段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8C241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内容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CBD032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预估工期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840C2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交付物</w:t>
            </w:r>
          </w:p>
        </w:tc>
        <w:tc>
          <w:tcPr>
            <w:tcW w:w="900" w:type="dxa"/>
          </w:tcPr>
          <w:p w14:paraId="72A6B978">
            <w:pPr>
              <w:spacing w:line="240" w:lineRule="auto"/>
            </w:pPr>
          </w:p>
        </w:tc>
        <w:tc>
          <w:tcPr>
            <w:tcW w:w="900" w:type="dxa"/>
          </w:tcPr>
          <w:p w14:paraId="7C6D9792">
            <w:pPr>
              <w:spacing w:line="240" w:lineRule="auto"/>
            </w:pPr>
          </w:p>
        </w:tc>
        <w:tc>
          <w:tcPr>
            <w:tcW w:w="1" w:type="dxa"/>
          </w:tcPr>
          <w:p w14:paraId="4EED7636">
            <w:pPr>
              <w:spacing w:line="240" w:lineRule="auto"/>
            </w:pPr>
          </w:p>
        </w:tc>
      </w:tr>
      <w:tr w14:paraId="628BA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05108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Phase 1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规则引擎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A119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牌面数据模型定义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牌组管理（洗牌、发牌）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基础牌型识别（顺子、坎牌）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扩展牌型判定（对牌、招牌、扎牌、穿牌、泛牌）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换扎机制实现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胡数计算器完整实现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听牌检测算法（含主精最优选择）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游戏引擎状态机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赖子通配逻辑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操作优先级判定（含拦对） 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5AC02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4-5周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983CE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core/ 模块完整代码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tests/ 单元测试套件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规则验证测试用例 </w:t>
            </w:r>
          </w:p>
        </w:tc>
        <w:tc>
          <w:tcPr>
            <w:tcW w:w="900" w:type="dxa"/>
          </w:tcPr>
          <w:p w14:paraId="1DBE9AE2">
            <w:pPr>
              <w:spacing w:line="240" w:lineRule="auto"/>
            </w:pPr>
          </w:p>
        </w:tc>
        <w:tc>
          <w:tcPr>
            <w:tcW w:w="900" w:type="dxa"/>
          </w:tcPr>
          <w:p w14:paraId="27D1D196">
            <w:pPr>
              <w:spacing w:line="240" w:lineRule="auto"/>
            </w:pPr>
          </w:p>
        </w:tc>
        <w:tc>
          <w:tcPr>
            <w:tcW w:w="1" w:type="dxa"/>
          </w:tcPr>
          <w:p w14:paraId="3991B573">
            <w:pPr>
              <w:spacing w:line="240" w:lineRule="auto"/>
            </w:pPr>
          </w:p>
        </w:tc>
      </w:tr>
      <w:tr w14:paraId="44234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E569C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Phase 2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本地原型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25FF4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命令行/终端版本原型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简单AI（Lv1-Lv2）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本地3人对战（1人+2AI）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完整游戏流程调试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操作时限实现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系统托管逻辑 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D422EA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2-3周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B030E0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可运行的终端游戏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AI基础策略模块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规则bug修复报告 </w:t>
            </w:r>
          </w:p>
        </w:tc>
        <w:tc>
          <w:tcPr>
            <w:tcW w:w="900" w:type="dxa"/>
          </w:tcPr>
          <w:p w14:paraId="69242D09">
            <w:pPr>
              <w:spacing w:line="240" w:lineRule="auto"/>
            </w:pPr>
          </w:p>
        </w:tc>
        <w:tc>
          <w:tcPr>
            <w:tcW w:w="900" w:type="dxa"/>
          </w:tcPr>
          <w:p w14:paraId="6AEB08AE">
            <w:pPr>
              <w:spacing w:line="240" w:lineRule="auto"/>
            </w:pPr>
          </w:p>
        </w:tc>
        <w:tc>
          <w:tcPr>
            <w:tcW w:w="1" w:type="dxa"/>
          </w:tcPr>
          <w:p w14:paraId="5EDCB21B">
            <w:pPr>
              <w:spacing w:line="240" w:lineRule="auto"/>
            </w:pPr>
          </w:p>
        </w:tc>
      </w:tr>
      <w:tr w14:paraId="66F11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B37CE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Phase 3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Web界面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4E0C4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HTML/CSS/JS前端搭建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游戏桌面UI组件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牌面卡通美术资源设计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出牌/摸牌/扎牌动画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湖北方言音效集成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操作面板与倒计时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响应式适配 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EE24A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4-5周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08259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Web版游戏前端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美术资源包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音效资源包 </w:t>
            </w:r>
          </w:p>
        </w:tc>
        <w:tc>
          <w:tcPr>
            <w:tcW w:w="900" w:type="dxa"/>
          </w:tcPr>
          <w:p w14:paraId="1F7BFB14">
            <w:pPr>
              <w:spacing w:line="240" w:lineRule="auto"/>
            </w:pPr>
          </w:p>
        </w:tc>
        <w:tc>
          <w:tcPr>
            <w:tcW w:w="900" w:type="dxa"/>
          </w:tcPr>
          <w:p w14:paraId="566A7932">
            <w:pPr>
              <w:spacing w:line="240" w:lineRule="auto"/>
            </w:pPr>
          </w:p>
        </w:tc>
        <w:tc>
          <w:tcPr>
            <w:tcW w:w="1" w:type="dxa"/>
          </w:tcPr>
          <w:p w14:paraId="01A0F849">
            <w:pPr>
              <w:spacing w:line="240" w:lineRule="auto"/>
            </w:pPr>
          </w:p>
        </w:tc>
      </w:tr>
      <w:tr w14:paraId="7E807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D31E7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Phase 4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后端服务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F2D76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FastAPI后端搭建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WebSocket通信实现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房间管理系统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用户注册/登录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好友系统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聊天功能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对局记录存储 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C9D49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3-4周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F8BE4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可部署的后端服务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数据库初始化脚本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API接口文档 </w:t>
            </w:r>
          </w:p>
        </w:tc>
        <w:tc>
          <w:tcPr>
            <w:tcW w:w="900" w:type="dxa"/>
          </w:tcPr>
          <w:p w14:paraId="7F133CF0">
            <w:pPr>
              <w:spacing w:line="240" w:lineRule="auto"/>
            </w:pPr>
          </w:p>
        </w:tc>
        <w:tc>
          <w:tcPr>
            <w:tcW w:w="900" w:type="dxa"/>
          </w:tcPr>
          <w:p w14:paraId="53193C15">
            <w:pPr>
              <w:spacing w:line="240" w:lineRule="auto"/>
            </w:pPr>
          </w:p>
        </w:tc>
        <w:tc>
          <w:tcPr>
            <w:tcW w:w="1" w:type="dxa"/>
          </w:tcPr>
          <w:p w14:paraId="5A4F34F1">
            <w:pPr>
              <w:spacing w:line="240" w:lineRule="auto"/>
            </w:pPr>
          </w:p>
        </w:tc>
      </w:tr>
      <w:tr w14:paraId="42F9A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3C5DB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Phase 5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在线对战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F4239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前后端联调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多人在线对战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状态同步与延迟优化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断线重连机制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对局回放功能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观战功能 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A319B9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3-4周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38F7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完整在线对战系统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回放播放器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观战系统 </w:t>
            </w:r>
          </w:p>
        </w:tc>
        <w:tc>
          <w:tcPr>
            <w:tcW w:w="900" w:type="dxa"/>
          </w:tcPr>
          <w:p w14:paraId="09D23962">
            <w:pPr>
              <w:spacing w:line="240" w:lineRule="auto"/>
            </w:pPr>
          </w:p>
        </w:tc>
        <w:tc>
          <w:tcPr>
            <w:tcW w:w="900" w:type="dxa"/>
          </w:tcPr>
          <w:p w14:paraId="73D81FC3">
            <w:pPr>
              <w:spacing w:line="240" w:lineRule="auto"/>
            </w:pPr>
          </w:p>
        </w:tc>
        <w:tc>
          <w:tcPr>
            <w:tcW w:w="1" w:type="dxa"/>
          </w:tcPr>
          <w:p w14:paraId="422D551F">
            <w:pPr>
              <w:spacing w:line="240" w:lineRule="auto"/>
            </w:pPr>
          </w:p>
        </w:tc>
      </w:tr>
      <w:tr w14:paraId="54F6E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55DA9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Phase 6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优化上线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2F9EB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高级AI（Lv3-Lv4）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计分与排名系统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防作弊机制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性能优化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云服务器部署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内测 &amp; Bug修复 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5CB09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4-5周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FE99D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正式版游戏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 部署文档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 xml:space="preserve">- 运维手册 </w:t>
            </w:r>
          </w:p>
        </w:tc>
        <w:tc>
          <w:tcPr>
            <w:tcW w:w="900" w:type="dxa"/>
          </w:tcPr>
          <w:p w14:paraId="61255A4A">
            <w:pPr>
              <w:spacing w:line="240" w:lineRule="auto"/>
            </w:pPr>
          </w:p>
        </w:tc>
        <w:tc>
          <w:tcPr>
            <w:tcW w:w="900" w:type="dxa"/>
          </w:tcPr>
          <w:p w14:paraId="4B7D0191">
            <w:pPr>
              <w:spacing w:line="240" w:lineRule="auto"/>
            </w:pPr>
          </w:p>
        </w:tc>
        <w:tc>
          <w:tcPr>
            <w:tcW w:w="1" w:type="dxa"/>
          </w:tcPr>
          <w:p w14:paraId="05C68F45">
            <w:pPr>
              <w:spacing w:line="240" w:lineRule="auto"/>
            </w:pPr>
          </w:p>
        </w:tc>
      </w:tr>
      <w:tr w14:paraId="0695A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06B7D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原序号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0F6C3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事项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8EA33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确认结论</w:t>
            </w:r>
          </w:p>
        </w:tc>
        <w:tc>
          <w:tcPr>
            <w:tcW w:w="1214" w:type="dxa"/>
          </w:tcPr>
          <w:p w14:paraId="63363E82">
            <w:pPr>
              <w:spacing w:line="240" w:lineRule="auto"/>
            </w:pPr>
          </w:p>
        </w:tc>
        <w:tc>
          <w:tcPr>
            <w:tcW w:w="900" w:type="dxa"/>
          </w:tcPr>
          <w:p w14:paraId="74FE2BFB">
            <w:pPr>
              <w:spacing w:line="240" w:lineRule="auto"/>
            </w:pPr>
          </w:p>
        </w:tc>
        <w:tc>
          <w:tcPr>
            <w:tcW w:w="900" w:type="dxa"/>
          </w:tcPr>
          <w:p w14:paraId="4180B0C4">
            <w:pPr>
              <w:spacing w:line="240" w:lineRule="auto"/>
            </w:pPr>
          </w:p>
        </w:tc>
        <w:tc>
          <w:tcPr>
            <w:tcW w:w="1" w:type="dxa"/>
          </w:tcPr>
          <w:p w14:paraId="29A05FF6">
            <w:pPr>
              <w:spacing w:line="240" w:lineRule="auto"/>
            </w:pPr>
          </w:p>
        </w:tc>
      </w:tr>
      <w:tr w14:paraId="5536C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49707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08327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主精定义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0CE3A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由玩家根据手中牌组合选择使胡数最大的红精字面当主精</w:t>
            </w:r>
          </w:p>
        </w:tc>
        <w:tc>
          <w:tcPr>
            <w:tcW w:w="1214" w:type="dxa"/>
          </w:tcPr>
          <w:p w14:paraId="5C776599">
            <w:pPr>
              <w:spacing w:line="240" w:lineRule="auto"/>
            </w:pPr>
          </w:p>
        </w:tc>
        <w:tc>
          <w:tcPr>
            <w:tcW w:w="900" w:type="dxa"/>
          </w:tcPr>
          <w:p w14:paraId="742D43C9">
            <w:pPr>
              <w:spacing w:line="240" w:lineRule="auto"/>
            </w:pPr>
          </w:p>
        </w:tc>
        <w:tc>
          <w:tcPr>
            <w:tcW w:w="900" w:type="dxa"/>
          </w:tcPr>
          <w:p w14:paraId="3D406D67">
            <w:pPr>
              <w:spacing w:line="240" w:lineRule="auto"/>
            </w:pPr>
          </w:p>
        </w:tc>
        <w:tc>
          <w:tcPr>
            <w:tcW w:w="1" w:type="dxa"/>
          </w:tcPr>
          <w:p w14:paraId="2D29C28B">
            <w:pPr>
              <w:spacing w:line="240" w:lineRule="auto"/>
            </w:pPr>
          </w:p>
        </w:tc>
      </w:tr>
      <w:tr w14:paraId="4932E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06F67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D03BD7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泛牌触发条件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A5BB5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旁家打出与扎牌相同字面时由拥有扎牌的玩家决定是否泛牌</w:t>
            </w:r>
          </w:p>
        </w:tc>
        <w:tc>
          <w:tcPr>
            <w:tcW w:w="1214" w:type="dxa"/>
          </w:tcPr>
          <w:p w14:paraId="475C19DF">
            <w:pPr>
              <w:spacing w:line="240" w:lineRule="auto"/>
            </w:pPr>
          </w:p>
        </w:tc>
        <w:tc>
          <w:tcPr>
            <w:tcW w:w="900" w:type="dxa"/>
          </w:tcPr>
          <w:p w14:paraId="479079C9">
            <w:pPr>
              <w:spacing w:line="240" w:lineRule="auto"/>
            </w:pPr>
          </w:p>
        </w:tc>
        <w:tc>
          <w:tcPr>
            <w:tcW w:w="900" w:type="dxa"/>
          </w:tcPr>
          <w:p w14:paraId="783F368E">
            <w:pPr>
              <w:spacing w:line="240" w:lineRule="auto"/>
            </w:pPr>
          </w:p>
        </w:tc>
        <w:tc>
          <w:tcPr>
            <w:tcW w:w="1" w:type="dxa"/>
          </w:tcPr>
          <w:p w14:paraId="2BB15623">
            <w:pPr>
              <w:spacing w:line="240" w:lineRule="auto"/>
            </w:pPr>
          </w:p>
        </w:tc>
      </w:tr>
      <w:tr w14:paraId="0981B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7093B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3661C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泛牌情形二取牌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08E4E7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为区别情形一，取余牌池底部</w:t>
            </w:r>
          </w:p>
        </w:tc>
        <w:tc>
          <w:tcPr>
            <w:tcW w:w="1214" w:type="dxa"/>
          </w:tcPr>
          <w:p w14:paraId="781461D9">
            <w:pPr>
              <w:spacing w:line="240" w:lineRule="auto"/>
            </w:pPr>
          </w:p>
        </w:tc>
        <w:tc>
          <w:tcPr>
            <w:tcW w:w="900" w:type="dxa"/>
          </w:tcPr>
          <w:p w14:paraId="039A2049">
            <w:pPr>
              <w:spacing w:line="240" w:lineRule="auto"/>
            </w:pPr>
          </w:p>
        </w:tc>
        <w:tc>
          <w:tcPr>
            <w:tcW w:w="900" w:type="dxa"/>
          </w:tcPr>
          <w:p w14:paraId="740FBC99">
            <w:pPr>
              <w:spacing w:line="240" w:lineRule="auto"/>
            </w:pPr>
          </w:p>
        </w:tc>
        <w:tc>
          <w:tcPr>
            <w:tcW w:w="1" w:type="dxa"/>
          </w:tcPr>
          <w:p w14:paraId="2A179DE6">
            <w:pPr>
              <w:spacing w:line="240" w:lineRule="auto"/>
            </w:pPr>
          </w:p>
        </w:tc>
      </w:tr>
      <w:tr w14:paraId="2FFC5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BE266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428DD0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赖子规则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0F7FA0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可打出但旁家不能对/招/泛，可组成顺子</w:t>
            </w:r>
          </w:p>
        </w:tc>
        <w:tc>
          <w:tcPr>
            <w:tcW w:w="1214" w:type="dxa"/>
          </w:tcPr>
          <w:p w14:paraId="5C8226F7">
            <w:pPr>
              <w:spacing w:line="240" w:lineRule="auto"/>
            </w:pPr>
          </w:p>
        </w:tc>
        <w:tc>
          <w:tcPr>
            <w:tcW w:w="900" w:type="dxa"/>
          </w:tcPr>
          <w:p w14:paraId="13EB4752">
            <w:pPr>
              <w:spacing w:line="240" w:lineRule="auto"/>
            </w:pPr>
          </w:p>
        </w:tc>
        <w:tc>
          <w:tcPr>
            <w:tcW w:w="900" w:type="dxa"/>
          </w:tcPr>
          <w:p w14:paraId="1574DA26">
            <w:pPr>
              <w:spacing w:line="240" w:lineRule="auto"/>
            </w:pPr>
          </w:p>
        </w:tc>
        <w:tc>
          <w:tcPr>
            <w:tcW w:w="1" w:type="dxa"/>
          </w:tcPr>
          <w:p w14:paraId="06569757">
            <w:pPr>
              <w:spacing w:line="240" w:lineRule="auto"/>
            </w:pPr>
          </w:p>
        </w:tc>
      </w:tr>
      <w:tr w14:paraId="16F38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0B78E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849AE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扎牌换扎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8CCFA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出现新扎牌时可换扎，换取自由度</w:t>
            </w:r>
          </w:p>
        </w:tc>
        <w:tc>
          <w:tcPr>
            <w:tcW w:w="1214" w:type="dxa"/>
          </w:tcPr>
          <w:p w14:paraId="71C5088F">
            <w:pPr>
              <w:spacing w:line="240" w:lineRule="auto"/>
            </w:pPr>
          </w:p>
        </w:tc>
        <w:tc>
          <w:tcPr>
            <w:tcW w:w="900" w:type="dxa"/>
          </w:tcPr>
          <w:p w14:paraId="22E6EE3E">
            <w:pPr>
              <w:spacing w:line="240" w:lineRule="auto"/>
            </w:pPr>
          </w:p>
        </w:tc>
        <w:tc>
          <w:tcPr>
            <w:tcW w:w="900" w:type="dxa"/>
          </w:tcPr>
          <w:p w14:paraId="1F8AFD64">
            <w:pPr>
              <w:spacing w:line="240" w:lineRule="auto"/>
            </w:pPr>
          </w:p>
        </w:tc>
        <w:tc>
          <w:tcPr>
            <w:tcW w:w="1" w:type="dxa"/>
          </w:tcPr>
          <w:p w14:paraId="3067ADB3">
            <w:pPr>
              <w:spacing w:line="240" w:lineRule="auto"/>
            </w:pPr>
          </w:p>
        </w:tc>
      </w:tr>
      <w:tr w14:paraId="10C1E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74D38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B3C8D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穿牌换扎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B81D39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穿牌和扎牌共用换扎机制，穿牌可拆回扎牌</w:t>
            </w:r>
          </w:p>
        </w:tc>
        <w:tc>
          <w:tcPr>
            <w:tcW w:w="1214" w:type="dxa"/>
          </w:tcPr>
          <w:p w14:paraId="48703805">
            <w:pPr>
              <w:spacing w:line="240" w:lineRule="auto"/>
            </w:pPr>
          </w:p>
        </w:tc>
        <w:tc>
          <w:tcPr>
            <w:tcW w:w="900" w:type="dxa"/>
          </w:tcPr>
          <w:p w14:paraId="37A79AC6">
            <w:pPr>
              <w:spacing w:line="240" w:lineRule="auto"/>
            </w:pPr>
          </w:p>
        </w:tc>
        <w:tc>
          <w:tcPr>
            <w:tcW w:w="900" w:type="dxa"/>
          </w:tcPr>
          <w:p w14:paraId="3DF92905">
            <w:pPr>
              <w:spacing w:line="240" w:lineRule="auto"/>
            </w:pPr>
          </w:p>
        </w:tc>
        <w:tc>
          <w:tcPr>
            <w:tcW w:w="1" w:type="dxa"/>
          </w:tcPr>
          <w:p w14:paraId="1CDA14F4">
            <w:pPr>
              <w:spacing w:line="240" w:lineRule="auto"/>
            </w:pPr>
          </w:p>
        </w:tc>
      </w:tr>
      <w:tr w14:paraId="110FF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EEE7C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7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E4844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混合顺子胡数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4A0B10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除红牌顺子（上大人、可知礼）1胡外，其余顺子0胡基础</w:t>
            </w:r>
          </w:p>
        </w:tc>
        <w:tc>
          <w:tcPr>
            <w:tcW w:w="1214" w:type="dxa"/>
          </w:tcPr>
          <w:p w14:paraId="1E007FA0">
            <w:pPr>
              <w:spacing w:line="240" w:lineRule="auto"/>
            </w:pPr>
          </w:p>
        </w:tc>
        <w:tc>
          <w:tcPr>
            <w:tcW w:w="900" w:type="dxa"/>
          </w:tcPr>
          <w:p w14:paraId="7295E705">
            <w:pPr>
              <w:spacing w:line="240" w:lineRule="auto"/>
            </w:pPr>
          </w:p>
        </w:tc>
        <w:tc>
          <w:tcPr>
            <w:tcW w:w="900" w:type="dxa"/>
          </w:tcPr>
          <w:p w14:paraId="7F6F3400">
            <w:pPr>
              <w:spacing w:line="240" w:lineRule="auto"/>
            </w:pPr>
          </w:p>
        </w:tc>
        <w:tc>
          <w:tcPr>
            <w:tcW w:w="1" w:type="dxa"/>
          </w:tcPr>
          <w:p w14:paraId="7790CF59">
            <w:pPr>
              <w:spacing w:line="240" w:lineRule="auto"/>
            </w:pPr>
          </w:p>
        </w:tc>
      </w:tr>
      <w:tr w14:paraId="2C4CB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3D9FD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8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BB4D1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非精扎牌胡数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74D44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黑扎2胡、红扎4胡（每多一张翻倍，红牌再翻倍）</w:t>
            </w:r>
          </w:p>
        </w:tc>
        <w:tc>
          <w:tcPr>
            <w:tcW w:w="1214" w:type="dxa"/>
          </w:tcPr>
          <w:p w14:paraId="73599FD1">
            <w:pPr>
              <w:spacing w:line="240" w:lineRule="auto"/>
            </w:pPr>
          </w:p>
        </w:tc>
        <w:tc>
          <w:tcPr>
            <w:tcW w:w="900" w:type="dxa"/>
          </w:tcPr>
          <w:p w14:paraId="283CF37D">
            <w:pPr>
              <w:spacing w:line="240" w:lineRule="auto"/>
            </w:pPr>
          </w:p>
        </w:tc>
        <w:tc>
          <w:tcPr>
            <w:tcW w:w="900" w:type="dxa"/>
          </w:tcPr>
          <w:p w14:paraId="7A2D9142">
            <w:pPr>
              <w:spacing w:line="240" w:lineRule="auto"/>
            </w:pPr>
          </w:p>
        </w:tc>
        <w:tc>
          <w:tcPr>
            <w:tcW w:w="1" w:type="dxa"/>
          </w:tcPr>
          <w:p w14:paraId="3ACD052E">
            <w:pPr>
              <w:spacing w:line="240" w:lineRule="auto"/>
            </w:pPr>
          </w:p>
        </w:tc>
      </w:tr>
      <w:tr w14:paraId="2AC2C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4A1628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9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86F9C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非精穿牌胡数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C2AE5A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红穿8胡、黑穿4胡</w:t>
            </w:r>
          </w:p>
        </w:tc>
        <w:tc>
          <w:tcPr>
            <w:tcW w:w="1214" w:type="dxa"/>
          </w:tcPr>
          <w:p w14:paraId="711876FE">
            <w:pPr>
              <w:spacing w:line="240" w:lineRule="auto"/>
            </w:pPr>
          </w:p>
        </w:tc>
        <w:tc>
          <w:tcPr>
            <w:tcW w:w="900" w:type="dxa"/>
          </w:tcPr>
          <w:p w14:paraId="406798E5">
            <w:pPr>
              <w:spacing w:line="240" w:lineRule="auto"/>
            </w:pPr>
          </w:p>
        </w:tc>
        <w:tc>
          <w:tcPr>
            <w:tcW w:w="900" w:type="dxa"/>
          </w:tcPr>
          <w:p w14:paraId="4A7A61C3">
            <w:pPr>
              <w:spacing w:line="240" w:lineRule="auto"/>
            </w:pPr>
          </w:p>
        </w:tc>
        <w:tc>
          <w:tcPr>
            <w:tcW w:w="1" w:type="dxa"/>
          </w:tcPr>
          <w:p w14:paraId="4139718C">
            <w:pPr>
              <w:spacing w:line="240" w:lineRule="auto"/>
            </w:pPr>
          </w:p>
        </w:tc>
      </w:tr>
      <w:tr w14:paraId="04CC8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BA1998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10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24D94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非精泛牌胡数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ACD35A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与穿牌相同：红泛8胡、黑泛4胡</w:t>
            </w:r>
          </w:p>
        </w:tc>
        <w:tc>
          <w:tcPr>
            <w:tcW w:w="1214" w:type="dxa"/>
          </w:tcPr>
          <w:p w14:paraId="2A4DCA1C">
            <w:pPr>
              <w:spacing w:line="240" w:lineRule="auto"/>
            </w:pPr>
          </w:p>
        </w:tc>
        <w:tc>
          <w:tcPr>
            <w:tcW w:w="900" w:type="dxa"/>
          </w:tcPr>
          <w:p w14:paraId="686EF13A">
            <w:pPr>
              <w:spacing w:line="240" w:lineRule="auto"/>
            </w:pPr>
          </w:p>
        </w:tc>
        <w:tc>
          <w:tcPr>
            <w:tcW w:w="900" w:type="dxa"/>
          </w:tcPr>
          <w:p w14:paraId="45ABD626">
            <w:pPr>
              <w:spacing w:line="240" w:lineRule="auto"/>
            </w:pPr>
          </w:p>
        </w:tc>
        <w:tc>
          <w:tcPr>
            <w:tcW w:w="1" w:type="dxa"/>
          </w:tcPr>
          <w:p w14:paraId="4D846E3D">
            <w:pPr>
              <w:spacing w:line="240" w:lineRule="auto"/>
            </w:pPr>
          </w:p>
        </w:tc>
      </w:tr>
      <w:tr w14:paraId="61333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13D9A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11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88027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听牌判定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7C08D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无听牌操作，仅为满足胡牌条件的手牌的称呼</w:t>
            </w:r>
          </w:p>
        </w:tc>
        <w:tc>
          <w:tcPr>
            <w:tcW w:w="1214" w:type="dxa"/>
          </w:tcPr>
          <w:p w14:paraId="638F0F71">
            <w:pPr>
              <w:spacing w:line="240" w:lineRule="auto"/>
            </w:pPr>
          </w:p>
        </w:tc>
        <w:tc>
          <w:tcPr>
            <w:tcW w:w="900" w:type="dxa"/>
          </w:tcPr>
          <w:p w14:paraId="1E490F5A">
            <w:pPr>
              <w:spacing w:line="240" w:lineRule="auto"/>
            </w:pPr>
          </w:p>
        </w:tc>
        <w:tc>
          <w:tcPr>
            <w:tcW w:w="900" w:type="dxa"/>
          </w:tcPr>
          <w:p w14:paraId="5C21E2EB">
            <w:pPr>
              <w:spacing w:line="240" w:lineRule="auto"/>
            </w:pPr>
          </w:p>
        </w:tc>
        <w:tc>
          <w:tcPr>
            <w:tcW w:w="1" w:type="dxa"/>
          </w:tcPr>
          <w:p w14:paraId="5CF19CF8">
            <w:pPr>
              <w:spacing w:line="240" w:lineRule="auto"/>
            </w:pPr>
          </w:p>
        </w:tc>
      </w:tr>
      <w:tr w14:paraId="050DC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78E0A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12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B2DBC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反向扎牌规则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6073A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可选择不扎，扎牌后不需出牌，可连续扎</w:t>
            </w:r>
          </w:p>
        </w:tc>
        <w:tc>
          <w:tcPr>
            <w:tcW w:w="1214" w:type="dxa"/>
          </w:tcPr>
          <w:p w14:paraId="01F9EAE4">
            <w:pPr>
              <w:spacing w:line="240" w:lineRule="auto"/>
            </w:pPr>
          </w:p>
        </w:tc>
        <w:tc>
          <w:tcPr>
            <w:tcW w:w="900" w:type="dxa"/>
          </w:tcPr>
          <w:p w14:paraId="6585C547">
            <w:pPr>
              <w:spacing w:line="240" w:lineRule="auto"/>
            </w:pPr>
          </w:p>
        </w:tc>
        <w:tc>
          <w:tcPr>
            <w:tcW w:w="900" w:type="dxa"/>
          </w:tcPr>
          <w:p w14:paraId="0E1167B3">
            <w:pPr>
              <w:spacing w:line="240" w:lineRule="auto"/>
            </w:pPr>
          </w:p>
        </w:tc>
        <w:tc>
          <w:tcPr>
            <w:tcW w:w="1" w:type="dxa"/>
          </w:tcPr>
          <w:p w14:paraId="52194052">
            <w:pPr>
              <w:spacing w:line="240" w:lineRule="auto"/>
            </w:pPr>
          </w:p>
        </w:tc>
      </w:tr>
      <w:tr w14:paraId="4F72A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AB8E6D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13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0D37D0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扎牌次数限制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FC713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无次数限制，可连续扎</w:t>
            </w:r>
          </w:p>
        </w:tc>
        <w:tc>
          <w:tcPr>
            <w:tcW w:w="1214" w:type="dxa"/>
          </w:tcPr>
          <w:p w14:paraId="4D31A534">
            <w:pPr>
              <w:spacing w:line="240" w:lineRule="auto"/>
            </w:pPr>
          </w:p>
        </w:tc>
        <w:tc>
          <w:tcPr>
            <w:tcW w:w="900" w:type="dxa"/>
          </w:tcPr>
          <w:p w14:paraId="542A62E3">
            <w:pPr>
              <w:spacing w:line="240" w:lineRule="auto"/>
            </w:pPr>
          </w:p>
        </w:tc>
        <w:tc>
          <w:tcPr>
            <w:tcW w:w="900" w:type="dxa"/>
          </w:tcPr>
          <w:p w14:paraId="2D66440C">
            <w:pPr>
              <w:spacing w:line="240" w:lineRule="auto"/>
            </w:pPr>
          </w:p>
        </w:tc>
        <w:tc>
          <w:tcPr>
            <w:tcW w:w="1" w:type="dxa"/>
          </w:tcPr>
          <w:p w14:paraId="3F3AB512">
            <w:pPr>
              <w:spacing w:line="240" w:lineRule="auto"/>
            </w:pPr>
          </w:p>
        </w:tc>
      </w:tr>
      <w:tr w14:paraId="042EE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7553DF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14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C6CF0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出牌时限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F3F63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普通操作20秒，胡牌30秒，超时系统托管</w:t>
            </w:r>
          </w:p>
        </w:tc>
        <w:tc>
          <w:tcPr>
            <w:tcW w:w="1214" w:type="dxa"/>
          </w:tcPr>
          <w:p w14:paraId="64E820DB">
            <w:pPr>
              <w:spacing w:line="240" w:lineRule="auto"/>
            </w:pPr>
          </w:p>
        </w:tc>
        <w:tc>
          <w:tcPr>
            <w:tcW w:w="900" w:type="dxa"/>
          </w:tcPr>
          <w:p w14:paraId="383ECF8C">
            <w:pPr>
              <w:spacing w:line="240" w:lineRule="auto"/>
            </w:pPr>
          </w:p>
        </w:tc>
        <w:tc>
          <w:tcPr>
            <w:tcW w:w="900" w:type="dxa"/>
          </w:tcPr>
          <w:p w14:paraId="35C20CCC">
            <w:pPr>
              <w:spacing w:line="240" w:lineRule="auto"/>
            </w:pPr>
          </w:p>
        </w:tc>
        <w:tc>
          <w:tcPr>
            <w:tcW w:w="1" w:type="dxa"/>
          </w:tcPr>
          <w:p w14:paraId="15E71C3A">
            <w:pPr>
              <w:spacing w:line="240" w:lineRule="auto"/>
            </w:pPr>
          </w:p>
        </w:tc>
      </w:tr>
      <w:tr w14:paraId="47B15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F423D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15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AA089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对牌后操作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09848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对牌后不取余牌池牌，需立即出牌</w:t>
            </w:r>
          </w:p>
        </w:tc>
        <w:tc>
          <w:tcPr>
            <w:tcW w:w="1214" w:type="dxa"/>
          </w:tcPr>
          <w:p w14:paraId="58C9F938">
            <w:pPr>
              <w:spacing w:line="240" w:lineRule="auto"/>
            </w:pPr>
          </w:p>
        </w:tc>
        <w:tc>
          <w:tcPr>
            <w:tcW w:w="900" w:type="dxa"/>
          </w:tcPr>
          <w:p w14:paraId="7D733B17">
            <w:pPr>
              <w:spacing w:line="240" w:lineRule="auto"/>
            </w:pPr>
          </w:p>
        </w:tc>
        <w:tc>
          <w:tcPr>
            <w:tcW w:w="900" w:type="dxa"/>
          </w:tcPr>
          <w:p w14:paraId="10CB178A">
            <w:pPr>
              <w:spacing w:line="240" w:lineRule="auto"/>
            </w:pPr>
          </w:p>
        </w:tc>
        <w:tc>
          <w:tcPr>
            <w:tcW w:w="1" w:type="dxa"/>
          </w:tcPr>
          <w:p w14:paraId="1F7F6619">
            <w:pPr>
              <w:spacing w:line="240" w:lineRule="auto"/>
            </w:pPr>
          </w:p>
        </w:tc>
      </w:tr>
      <w:tr w14:paraId="6222A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D505D1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16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969DC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两家同时对牌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11E7FF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下家优先，上家失去机会（拦对）</w:t>
            </w:r>
          </w:p>
        </w:tc>
        <w:tc>
          <w:tcPr>
            <w:tcW w:w="1214" w:type="dxa"/>
          </w:tcPr>
          <w:p w14:paraId="4C355150">
            <w:pPr>
              <w:spacing w:line="240" w:lineRule="auto"/>
            </w:pPr>
          </w:p>
        </w:tc>
        <w:tc>
          <w:tcPr>
            <w:tcW w:w="900" w:type="dxa"/>
          </w:tcPr>
          <w:p w14:paraId="09BC317C">
            <w:pPr>
              <w:spacing w:line="240" w:lineRule="auto"/>
            </w:pPr>
          </w:p>
        </w:tc>
        <w:tc>
          <w:tcPr>
            <w:tcW w:w="900" w:type="dxa"/>
          </w:tcPr>
          <w:p w14:paraId="1145FE4F">
            <w:pPr>
              <w:spacing w:line="240" w:lineRule="auto"/>
            </w:pPr>
          </w:p>
        </w:tc>
        <w:tc>
          <w:tcPr>
            <w:tcW w:w="1" w:type="dxa"/>
          </w:tcPr>
          <w:p w14:paraId="5BEADE90">
            <w:pPr>
              <w:spacing w:line="240" w:lineRule="auto"/>
            </w:pPr>
          </w:p>
        </w:tc>
      </w:tr>
      <w:tr w14:paraId="70EDB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9DD2C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17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162AD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胡牌时限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A7A9E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30秒，超时放弃且下次摸牌前无胡牌资格</w:t>
            </w:r>
          </w:p>
        </w:tc>
        <w:tc>
          <w:tcPr>
            <w:tcW w:w="1214" w:type="dxa"/>
          </w:tcPr>
          <w:p w14:paraId="17D816C1">
            <w:pPr>
              <w:spacing w:line="240" w:lineRule="auto"/>
            </w:pPr>
          </w:p>
        </w:tc>
        <w:tc>
          <w:tcPr>
            <w:tcW w:w="900" w:type="dxa"/>
          </w:tcPr>
          <w:p w14:paraId="44FC21B8">
            <w:pPr>
              <w:spacing w:line="240" w:lineRule="auto"/>
            </w:pPr>
          </w:p>
        </w:tc>
        <w:tc>
          <w:tcPr>
            <w:tcW w:w="900" w:type="dxa"/>
          </w:tcPr>
          <w:p w14:paraId="0F1CCE36">
            <w:pPr>
              <w:spacing w:line="240" w:lineRule="auto"/>
            </w:pPr>
          </w:p>
        </w:tc>
        <w:tc>
          <w:tcPr>
            <w:tcW w:w="1" w:type="dxa"/>
          </w:tcPr>
          <w:p w14:paraId="2F2A1824">
            <w:pPr>
              <w:spacing w:line="240" w:lineRule="auto"/>
            </w:pPr>
          </w:p>
        </w:tc>
      </w:tr>
      <w:tr w14:paraId="1B80E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3DF97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18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D12B9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余牌池定义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8E5B9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一墩牌堆，两端均可取牌</w:t>
            </w:r>
          </w:p>
        </w:tc>
        <w:tc>
          <w:tcPr>
            <w:tcW w:w="1214" w:type="dxa"/>
          </w:tcPr>
          <w:p w14:paraId="6452CE2D">
            <w:pPr>
              <w:spacing w:line="240" w:lineRule="auto"/>
            </w:pPr>
          </w:p>
        </w:tc>
        <w:tc>
          <w:tcPr>
            <w:tcW w:w="900" w:type="dxa"/>
          </w:tcPr>
          <w:p w14:paraId="79D93F6A">
            <w:pPr>
              <w:spacing w:line="240" w:lineRule="auto"/>
            </w:pPr>
          </w:p>
        </w:tc>
        <w:tc>
          <w:tcPr>
            <w:tcW w:w="900" w:type="dxa"/>
          </w:tcPr>
          <w:p w14:paraId="283DE645">
            <w:pPr>
              <w:spacing w:line="240" w:lineRule="auto"/>
            </w:pPr>
          </w:p>
        </w:tc>
        <w:tc>
          <w:tcPr>
            <w:tcW w:w="1" w:type="dxa"/>
          </w:tcPr>
          <w:p w14:paraId="236D0BB3">
            <w:pPr>
              <w:spacing w:line="240" w:lineRule="auto"/>
            </w:pPr>
          </w:p>
        </w:tc>
      </w:tr>
      <w:tr w14:paraId="27D1F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2577F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19-30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24312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产品/技术事项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321D3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全部已确认（见各章节标注）</w:t>
            </w:r>
          </w:p>
        </w:tc>
        <w:tc>
          <w:tcPr>
            <w:tcW w:w="1214" w:type="dxa"/>
          </w:tcPr>
          <w:p w14:paraId="427FC35C">
            <w:pPr>
              <w:spacing w:line="240" w:lineRule="auto"/>
            </w:pPr>
          </w:p>
        </w:tc>
        <w:tc>
          <w:tcPr>
            <w:tcW w:w="900" w:type="dxa"/>
          </w:tcPr>
          <w:p w14:paraId="58CC99F4">
            <w:pPr>
              <w:spacing w:line="240" w:lineRule="auto"/>
            </w:pPr>
          </w:p>
        </w:tc>
        <w:tc>
          <w:tcPr>
            <w:tcW w:w="900" w:type="dxa"/>
          </w:tcPr>
          <w:p w14:paraId="7A655E84">
            <w:pPr>
              <w:spacing w:line="240" w:lineRule="auto"/>
            </w:pPr>
          </w:p>
        </w:tc>
        <w:tc>
          <w:tcPr>
            <w:tcW w:w="1" w:type="dxa"/>
          </w:tcPr>
          <w:p w14:paraId="67796015">
            <w:pPr>
              <w:spacing w:line="240" w:lineRule="auto"/>
            </w:pPr>
          </w:p>
        </w:tc>
      </w:tr>
      <w:tr w14:paraId="6B559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F0DD4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序号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6F304A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事项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66AEC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当前理解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C102F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确认结论</w:t>
            </w:r>
          </w:p>
        </w:tc>
        <w:tc>
          <w:tcPr>
            <w:tcW w:w="900" w:type="dxa"/>
          </w:tcPr>
          <w:p w14:paraId="3932CD84">
            <w:pPr>
              <w:spacing w:line="240" w:lineRule="auto"/>
            </w:pPr>
          </w:p>
        </w:tc>
        <w:tc>
          <w:tcPr>
            <w:tcW w:w="900" w:type="dxa"/>
          </w:tcPr>
          <w:p w14:paraId="3C96E4F1">
            <w:pPr>
              <w:spacing w:line="240" w:lineRule="auto"/>
            </w:pPr>
          </w:p>
        </w:tc>
        <w:tc>
          <w:tcPr>
            <w:tcW w:w="1" w:type="dxa"/>
          </w:tcPr>
          <w:p w14:paraId="2D903FFF">
            <w:pPr>
              <w:spacing w:line="240" w:lineRule="auto"/>
            </w:pPr>
          </w:p>
        </w:tc>
      </w:tr>
      <w:tr w14:paraId="6590C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81B23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C8FAD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精牌坎牌作招牌时算精牌招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1A707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如三个三的坎牌被招牌，按红精招计12胡或14胡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004EC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是否当作主精视玩家手中牌组合而定，选择使胡数最大的方案</w:t>
            </w:r>
          </w:p>
        </w:tc>
        <w:tc>
          <w:tcPr>
            <w:tcW w:w="900" w:type="dxa"/>
          </w:tcPr>
          <w:p w14:paraId="0B2255BF">
            <w:pPr>
              <w:spacing w:line="240" w:lineRule="auto"/>
            </w:pPr>
          </w:p>
        </w:tc>
        <w:tc>
          <w:tcPr>
            <w:tcW w:w="900" w:type="dxa"/>
          </w:tcPr>
          <w:p w14:paraId="1A905473">
            <w:pPr>
              <w:spacing w:line="240" w:lineRule="auto"/>
            </w:pPr>
          </w:p>
        </w:tc>
        <w:tc>
          <w:tcPr>
            <w:tcW w:w="1" w:type="dxa"/>
          </w:tcPr>
          <w:p w14:paraId="6A5532B2">
            <w:pPr>
              <w:spacing w:line="240" w:lineRule="auto"/>
            </w:pPr>
          </w:p>
        </w:tc>
      </w:tr>
      <w:tr w14:paraId="73856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1396A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E215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[已确认] 黑精坎牌中不存在赖子参与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0D494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赖子只能通配三、五、七（红精），不能当乙或九使用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8940DD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黑精坎牌仅有三种组合：三个皮精(1胡)、两皮一花(2胡)、一皮两花(3胡)</w:t>
            </w:r>
          </w:p>
        </w:tc>
        <w:tc>
          <w:tcPr>
            <w:tcW w:w="900" w:type="dxa"/>
          </w:tcPr>
          <w:p w14:paraId="01BDC95E">
            <w:pPr>
              <w:spacing w:line="240" w:lineRule="auto"/>
            </w:pPr>
          </w:p>
        </w:tc>
        <w:tc>
          <w:tcPr>
            <w:tcW w:w="900" w:type="dxa"/>
          </w:tcPr>
          <w:p w14:paraId="15F312F9">
            <w:pPr>
              <w:spacing w:line="240" w:lineRule="auto"/>
            </w:pPr>
          </w:p>
        </w:tc>
        <w:tc>
          <w:tcPr>
            <w:tcW w:w="1" w:type="dxa"/>
          </w:tcPr>
          <w:p w14:paraId="10ADA9FD">
            <w:pPr>
              <w:spacing w:line="240" w:lineRule="auto"/>
            </w:pPr>
          </w:p>
        </w:tc>
      </w:tr>
      <w:tr w14:paraId="45A40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14287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序号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1DD1F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事项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4CEF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阶段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CE3BCE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建议</w:t>
            </w:r>
          </w:p>
        </w:tc>
        <w:tc>
          <w:tcPr>
            <w:tcW w:w="900" w:type="dxa"/>
          </w:tcPr>
          <w:p w14:paraId="4815207A">
            <w:pPr>
              <w:spacing w:line="240" w:lineRule="auto"/>
            </w:pPr>
          </w:p>
        </w:tc>
        <w:tc>
          <w:tcPr>
            <w:tcW w:w="900" w:type="dxa"/>
          </w:tcPr>
          <w:p w14:paraId="6342A1F3">
            <w:pPr>
              <w:spacing w:line="240" w:lineRule="auto"/>
            </w:pPr>
          </w:p>
        </w:tc>
        <w:tc>
          <w:tcPr>
            <w:tcW w:w="1" w:type="dxa"/>
          </w:tcPr>
          <w:p w14:paraId="73C9CA69">
            <w:pPr>
              <w:spacing w:line="240" w:lineRule="auto"/>
            </w:pPr>
          </w:p>
        </w:tc>
      </w:tr>
      <w:tr w14:paraId="78FB4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3B436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5BB53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牌面卡通美术设计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2EB78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Phase 3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E0CD8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需要确定22个字面的卡通字体风格、配色方案、牌面布局。可参考现有花牌实物照片进行卡通化设计。</w:t>
            </w:r>
          </w:p>
        </w:tc>
        <w:tc>
          <w:tcPr>
            <w:tcW w:w="900" w:type="dxa"/>
          </w:tcPr>
          <w:p w14:paraId="67833058">
            <w:pPr>
              <w:spacing w:line="240" w:lineRule="auto"/>
            </w:pPr>
          </w:p>
        </w:tc>
        <w:tc>
          <w:tcPr>
            <w:tcW w:w="900" w:type="dxa"/>
          </w:tcPr>
          <w:p w14:paraId="6C80956C">
            <w:pPr>
              <w:spacing w:line="240" w:lineRule="auto"/>
            </w:pPr>
          </w:p>
        </w:tc>
        <w:tc>
          <w:tcPr>
            <w:tcW w:w="1" w:type="dxa"/>
          </w:tcPr>
          <w:p w14:paraId="66399A3A">
            <w:pPr>
              <w:spacing w:line="240" w:lineRule="auto"/>
            </w:pPr>
          </w:p>
        </w:tc>
      </w:tr>
      <w:tr w14:paraId="00E7B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E15B5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62221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湖北方言配音内容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EADD4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Phase 3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539973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需要确定哪些操作配有语音（如"胡了""对牌""扎牌"等），以及方言的具体口音（公安话）。</w:t>
            </w:r>
          </w:p>
        </w:tc>
        <w:tc>
          <w:tcPr>
            <w:tcW w:w="900" w:type="dxa"/>
          </w:tcPr>
          <w:p w14:paraId="03F6211E">
            <w:pPr>
              <w:spacing w:line="240" w:lineRule="auto"/>
            </w:pPr>
          </w:p>
        </w:tc>
        <w:tc>
          <w:tcPr>
            <w:tcW w:w="900" w:type="dxa"/>
          </w:tcPr>
          <w:p w14:paraId="4168C2AD">
            <w:pPr>
              <w:spacing w:line="240" w:lineRule="auto"/>
            </w:pPr>
          </w:p>
        </w:tc>
        <w:tc>
          <w:tcPr>
            <w:tcW w:w="1" w:type="dxa"/>
          </w:tcPr>
          <w:p w14:paraId="0CC5EA64">
            <w:pPr>
              <w:spacing w:line="240" w:lineRule="auto"/>
            </w:pPr>
          </w:p>
        </w:tc>
      </w:tr>
      <w:tr w14:paraId="6E89B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FC9B0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FE973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背景音乐风格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809AA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Phase 3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7B05F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建议采用轻松愉快的中国风民乐，节奏适中不干扰思考。</w:t>
            </w:r>
          </w:p>
        </w:tc>
        <w:tc>
          <w:tcPr>
            <w:tcW w:w="900" w:type="dxa"/>
          </w:tcPr>
          <w:p w14:paraId="47A19CB8">
            <w:pPr>
              <w:spacing w:line="240" w:lineRule="auto"/>
            </w:pPr>
          </w:p>
        </w:tc>
        <w:tc>
          <w:tcPr>
            <w:tcW w:w="900" w:type="dxa"/>
          </w:tcPr>
          <w:p w14:paraId="72604933">
            <w:pPr>
              <w:spacing w:line="240" w:lineRule="auto"/>
            </w:pPr>
          </w:p>
        </w:tc>
        <w:tc>
          <w:tcPr>
            <w:tcW w:w="1" w:type="dxa"/>
          </w:tcPr>
          <w:p w14:paraId="78FE7D33">
            <w:pPr>
              <w:spacing w:line="240" w:lineRule="auto"/>
            </w:pPr>
          </w:p>
        </w:tc>
      </w:tr>
      <w:tr w14:paraId="47A3B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2BB4F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408D1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防作弊机制设计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83D92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Phase 6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B0C04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需设计服务器端校验、客户端操作合法性验证、异常行为检测等机制。</w:t>
            </w:r>
          </w:p>
        </w:tc>
        <w:tc>
          <w:tcPr>
            <w:tcW w:w="900" w:type="dxa"/>
          </w:tcPr>
          <w:p w14:paraId="079B7823">
            <w:pPr>
              <w:spacing w:line="240" w:lineRule="auto"/>
            </w:pPr>
          </w:p>
        </w:tc>
        <w:tc>
          <w:tcPr>
            <w:tcW w:w="900" w:type="dxa"/>
          </w:tcPr>
          <w:p w14:paraId="1463575F">
            <w:pPr>
              <w:spacing w:line="240" w:lineRule="auto"/>
            </w:pPr>
          </w:p>
        </w:tc>
        <w:tc>
          <w:tcPr>
            <w:tcW w:w="1" w:type="dxa"/>
          </w:tcPr>
          <w:p w14:paraId="4EFEC77B">
            <w:pPr>
              <w:spacing w:line="240" w:lineRule="auto"/>
            </w:pPr>
          </w:p>
        </w:tc>
      </w:tr>
      <w:tr w14:paraId="207B7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4AEF90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C3E707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对局回放数据格式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DED1B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Phase 5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25E59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需定义操作序列的存储格式（建议JSON），包含每一步操作的完整上下文信息。</w:t>
            </w:r>
          </w:p>
        </w:tc>
        <w:tc>
          <w:tcPr>
            <w:tcW w:w="900" w:type="dxa"/>
          </w:tcPr>
          <w:p w14:paraId="554EE33F">
            <w:pPr>
              <w:spacing w:line="240" w:lineRule="auto"/>
            </w:pPr>
          </w:p>
        </w:tc>
        <w:tc>
          <w:tcPr>
            <w:tcW w:w="900" w:type="dxa"/>
          </w:tcPr>
          <w:p w14:paraId="22422836">
            <w:pPr>
              <w:spacing w:line="240" w:lineRule="auto"/>
            </w:pPr>
          </w:p>
        </w:tc>
        <w:tc>
          <w:tcPr>
            <w:tcW w:w="1" w:type="dxa"/>
          </w:tcPr>
          <w:p w14:paraId="77845696">
            <w:pPr>
              <w:spacing w:line="240" w:lineRule="auto"/>
            </w:pPr>
          </w:p>
        </w:tc>
      </w:tr>
      <w:tr w14:paraId="0BD49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DF618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DBBE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云服务器配置方案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EB68C4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Phase 6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322E7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3万元预算内选择合适的云服务器配置，建议2核4G起步，按需扩容。</w:t>
            </w:r>
          </w:p>
        </w:tc>
        <w:tc>
          <w:tcPr>
            <w:tcW w:w="900" w:type="dxa"/>
          </w:tcPr>
          <w:p w14:paraId="6FFC4C15">
            <w:pPr>
              <w:spacing w:line="240" w:lineRule="auto"/>
            </w:pPr>
          </w:p>
        </w:tc>
        <w:tc>
          <w:tcPr>
            <w:tcW w:w="900" w:type="dxa"/>
          </w:tcPr>
          <w:p w14:paraId="42E86428">
            <w:pPr>
              <w:spacing w:line="240" w:lineRule="auto"/>
            </w:pPr>
          </w:p>
        </w:tc>
        <w:tc>
          <w:tcPr>
            <w:tcW w:w="1" w:type="dxa"/>
          </w:tcPr>
          <w:p w14:paraId="232214ED">
            <w:pPr>
              <w:spacing w:line="240" w:lineRule="auto"/>
            </w:pPr>
          </w:p>
        </w:tc>
      </w:tr>
      <w:tr w14:paraId="62D34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A07D3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字面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8582D4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545F0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颜色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80CF0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精牌类型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20A19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描金(花精)数量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79FFE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普通(皮精)数量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D0B8C9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小计</w:t>
            </w:r>
          </w:p>
        </w:tc>
      </w:tr>
      <w:tr w14:paraId="4BB1A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1E15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B75F1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72999E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58523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D30B2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D1B9D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87772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412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9D38C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大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B6197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7EE41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E6A7D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64C7D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BF2460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DFE6E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776F6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4CB9C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2F6423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43598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DBA0B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EBE79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20F1A4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B11CC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0EB59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37E94F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可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5EB35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CC794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E3F73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CE8BDC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E5576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4DDB5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7E4B9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22F7D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知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EC3A4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1E674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E9130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37F781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E10FD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87924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245B4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3E318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礼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0BB40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4C467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439A4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9640E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21CB4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C7B247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70B32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A216B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B429D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2275F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4368B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红花精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ED39B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4C219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82FD6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0E0C7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71D61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五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355FB7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D6CB5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383737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红花精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BD4CF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692029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99E2C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4127F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F9DFBD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4B71C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AF2BE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DE121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红花精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080CC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8521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2769B3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2715B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67460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化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528D1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A458D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BD70F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2252F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801906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45D56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5045F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3140B0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千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EBA3E7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0292B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2617B3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AE0CEF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0AE46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2D72CE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3D6A9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E96A1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孔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D7A572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C0384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AA4723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ED312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A332DE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08536A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7D5F2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9EE9D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乙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6DD95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F15C9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E55F8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黑花精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91FD2A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78C731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DF431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031B7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C985EF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已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5039D5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98522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A29EA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4077A6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11A6B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BDFA43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2DBD0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0E7353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二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C9CB9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2BCDB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8DC0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3BC94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7D583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6125A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41035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4ABCC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B61F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567F6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9BF5C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8AFED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280201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721DD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6C93C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26E97A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六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165B99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514DC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E75D0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3D1CB7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B580F7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C0BA7F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673E4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B3B79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八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C70639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66378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A4728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497FFF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ACF2F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133D5E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084D6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DFCA26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九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E7FFE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黑精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00C7A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13AA46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黑花精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6B5BC0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1200C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FB6AF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6357E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837257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十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21671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0D8A3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858318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B2BBB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477EDD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C0497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6C62F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AAFB3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子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96E39D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9A38A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312B2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FADE8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0BE3B2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11412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74CC0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74640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土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A0BAF2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9AEA10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63EE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4C5016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8B5BA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660BF0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5</w:t>
            </w:r>
          </w:p>
        </w:tc>
      </w:tr>
      <w:tr w14:paraId="3047A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AC6C4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赖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C7AE31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通配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F6370C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E3745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09D306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7C829D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w="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65CAC0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2</w:t>
            </w:r>
          </w:p>
        </w:tc>
      </w:tr>
      <w:tr w14:paraId="305D8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5" w:type="dxa"/>
            <w:gridSpan w:val="5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74B61D">
            <w:pPr>
              <w:spacing w:line="288" w:lineRule="auto"/>
              <w:jc w:val="righ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合计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244CA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20"/>
              </w:rPr>
              <w:t>112</w:t>
            </w:r>
          </w:p>
        </w:tc>
        <w:tc>
          <w:tcPr>
            <w:tcW w:w="1" w:type="dxa"/>
          </w:tcPr>
          <w:p w14:paraId="6F7E76D0">
            <w:pPr>
              <w:spacing w:line="240" w:lineRule="auto"/>
            </w:pPr>
          </w:p>
        </w:tc>
      </w:tr>
      <w:tr w14:paraId="2A429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FFACE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顺子名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9DD004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第1张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B743C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第2张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197FF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第3张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770D0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含精牌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59ABC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  <w:tc>
          <w:tcPr>
            <w:tcW w:w="1" w:type="dxa"/>
          </w:tcPr>
          <w:p w14:paraId="3E7C8483">
            <w:pPr>
              <w:spacing w:line="240" w:lineRule="auto"/>
            </w:pPr>
          </w:p>
        </w:tc>
      </w:tr>
      <w:tr w14:paraId="69880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745EDF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上大人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9A8CB0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上(红)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10D10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大(红)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452FC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人(红)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197C9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4B6A7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w="1" w:type="dxa"/>
          </w:tcPr>
          <w:p w14:paraId="2D56C676">
            <w:pPr>
              <w:spacing w:line="240" w:lineRule="auto"/>
            </w:pPr>
          </w:p>
        </w:tc>
      </w:tr>
      <w:tr w14:paraId="18917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8741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可知礼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C14BED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可(红)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C4C429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知(红)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237A1B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礼(红)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5F9C0C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578FA9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w="1" w:type="dxa"/>
          </w:tcPr>
          <w:p w14:paraId="061909D7">
            <w:pPr>
              <w:spacing w:line="240" w:lineRule="auto"/>
            </w:pPr>
          </w:p>
        </w:tc>
      </w:tr>
      <w:tr w14:paraId="394D4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E7D45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化三千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71436D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化(黑)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3BCA0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三(红精)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03AE1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千(黑)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03087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07EB54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0441DB58">
            <w:pPr>
              <w:spacing w:line="240" w:lineRule="auto"/>
            </w:pPr>
          </w:p>
        </w:tc>
      </w:tr>
      <w:tr w14:paraId="51E03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FCA466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孔乙已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95B02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孔(黑)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4D652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乙(黑精)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A5F282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已(黑)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50734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乙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4FA5A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2EC5EF37">
            <w:pPr>
              <w:spacing w:line="240" w:lineRule="auto"/>
            </w:pPr>
          </w:p>
        </w:tc>
      </w:tr>
      <w:tr w14:paraId="1BC4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172F9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七十土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BB554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七(红精)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E022A5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十(黑)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D7D4E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土(黑)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E3011D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DF558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40022DD8">
            <w:pPr>
              <w:spacing w:line="240" w:lineRule="auto"/>
            </w:pPr>
          </w:p>
        </w:tc>
      </w:tr>
      <w:tr w14:paraId="3C015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71E41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八九子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BAA112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八(黑)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A5B8C7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九(黑精)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CDC891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子(黑)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2E59AA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九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E5CAC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6D6B8B2F">
            <w:pPr>
              <w:spacing w:line="240" w:lineRule="auto"/>
            </w:pPr>
          </w:p>
        </w:tc>
      </w:tr>
      <w:tr w14:paraId="4DE79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C91A84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顺子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B22461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第1张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D1B9D8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第2张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C8D28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第3张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D3BD02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含精牌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C37B5D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  <w:tc>
          <w:tcPr>
            <w:tcW w:w="1" w:type="dxa"/>
          </w:tcPr>
          <w:p w14:paraId="777F25DF">
            <w:pPr>
              <w:spacing w:line="240" w:lineRule="auto"/>
            </w:pPr>
          </w:p>
        </w:tc>
      </w:tr>
      <w:tr w14:paraId="428BA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CCDC1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一二三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66DE6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一(黑)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A80BC3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二(黑)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946C37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三(红精)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5E9DE5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AD6AA3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5E683370">
            <w:pPr>
              <w:spacing w:line="240" w:lineRule="auto"/>
            </w:pPr>
          </w:p>
        </w:tc>
      </w:tr>
      <w:tr w14:paraId="612E6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10C71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二三四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12A2DD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二(黑)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FD425F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三(红精)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422993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四(黑)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72CB02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0B5B7B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0A464560">
            <w:pPr>
              <w:spacing w:line="240" w:lineRule="auto"/>
            </w:pPr>
          </w:p>
        </w:tc>
      </w:tr>
      <w:tr w14:paraId="2AFEE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C7D757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三四五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50503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四(黑)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14895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五(红精)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956CF4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六(黑)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A258F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五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D3592D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4C035BC5">
            <w:pPr>
              <w:spacing w:line="240" w:lineRule="auto"/>
            </w:pPr>
          </w:p>
        </w:tc>
      </w:tr>
      <w:tr w14:paraId="76D04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39BE49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四五六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89386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四(黑)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32B776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五(红精)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D8665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六(黑)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293244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五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A8FCF4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0C251298">
            <w:pPr>
              <w:spacing w:line="240" w:lineRule="auto"/>
            </w:pPr>
          </w:p>
        </w:tc>
      </w:tr>
      <w:tr w14:paraId="19D77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2D84EB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五六七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6CBBF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五(红精)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B9AC1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六(黑)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EA57BB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七(红精)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E6EA6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五、七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A6998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56D793A5">
            <w:pPr>
              <w:spacing w:line="240" w:lineRule="auto"/>
            </w:pPr>
          </w:p>
        </w:tc>
      </w:tr>
      <w:tr w14:paraId="54084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8F48D2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六七八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661C28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六(黑)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BE45C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七(红精)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FBE13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八(黑)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2A18E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F72F1F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42FA0079">
            <w:pPr>
              <w:spacing w:line="240" w:lineRule="auto"/>
            </w:pPr>
          </w:p>
        </w:tc>
      </w:tr>
      <w:tr w14:paraId="0CFE1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8AC6A4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七八九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5DE411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七(红精)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F62F15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八(黑)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12B5A6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九(黑精)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264DE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七、九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CF0E7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4275FD93">
            <w:pPr>
              <w:spacing w:line="240" w:lineRule="auto"/>
            </w:pPr>
          </w:p>
        </w:tc>
      </w:tr>
      <w:tr w14:paraId="17A37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F26289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八九十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A6361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八(黑)</w:t>
            </w:r>
          </w:p>
        </w:tc>
        <w:tc>
          <w:tcPr>
            <w:tcW w:w="2937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5AD79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九(黑精)</w:t>
            </w:r>
          </w:p>
        </w:tc>
        <w:tc>
          <w:tcPr>
            <w:tcW w:w="1214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64007E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十(黑)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42C1C8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九</w:t>
            </w:r>
          </w:p>
        </w:tc>
        <w:tc>
          <w:tcPr>
            <w:tcW w:w="900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938B02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w="1" w:type="dxa"/>
          </w:tcPr>
          <w:p w14:paraId="491C585A">
            <w:pPr>
              <w:spacing w:line="240" w:lineRule="auto"/>
            </w:pPr>
          </w:p>
        </w:tc>
      </w:tr>
      <w:tr w14:paraId="4C359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CBF97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术语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E3F2FD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A132C7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0D47A1"/>
                <w:sz w:val="20"/>
                <w:shd w:val="clear" w:color="auto" w:fill="E3F2FD"/>
              </w:rPr>
              <w:t>释义</w:t>
            </w:r>
          </w:p>
        </w:tc>
        <w:tc>
          <w:tcPr>
            <w:tcW w:w="2937" w:type="dxa"/>
          </w:tcPr>
          <w:p w14:paraId="7AC547DF">
            <w:pPr>
              <w:spacing w:line="240" w:lineRule="auto"/>
            </w:pPr>
          </w:p>
        </w:tc>
        <w:tc>
          <w:tcPr>
            <w:tcW w:w="1214" w:type="dxa"/>
          </w:tcPr>
          <w:p w14:paraId="5DD0E24E">
            <w:pPr>
              <w:spacing w:line="240" w:lineRule="auto"/>
            </w:pPr>
          </w:p>
        </w:tc>
        <w:tc>
          <w:tcPr>
            <w:tcW w:w="900" w:type="dxa"/>
          </w:tcPr>
          <w:p w14:paraId="6A404C8D">
            <w:pPr>
              <w:spacing w:line="240" w:lineRule="auto"/>
            </w:pPr>
          </w:p>
        </w:tc>
        <w:tc>
          <w:tcPr>
            <w:tcW w:w="900" w:type="dxa"/>
          </w:tcPr>
          <w:p w14:paraId="2FB01237">
            <w:pPr>
              <w:spacing w:line="240" w:lineRule="auto"/>
            </w:pPr>
          </w:p>
        </w:tc>
        <w:tc>
          <w:tcPr>
            <w:tcW w:w="1" w:type="dxa"/>
          </w:tcPr>
          <w:p w14:paraId="79C695F2">
            <w:pPr>
              <w:spacing w:line="240" w:lineRule="auto"/>
            </w:pPr>
          </w:p>
        </w:tc>
      </w:tr>
      <w:tr w14:paraId="21042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8A2765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24B24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掷骰子点数最大的玩家，发牌多一张(26张)，拥有先手权</w:t>
            </w:r>
          </w:p>
        </w:tc>
        <w:tc>
          <w:tcPr>
            <w:tcW w:w="2937" w:type="dxa"/>
          </w:tcPr>
          <w:p w14:paraId="5BE34232">
            <w:pPr>
              <w:spacing w:line="240" w:lineRule="auto"/>
            </w:pPr>
          </w:p>
        </w:tc>
        <w:tc>
          <w:tcPr>
            <w:tcW w:w="1214" w:type="dxa"/>
          </w:tcPr>
          <w:p w14:paraId="5DDA3C3F">
            <w:pPr>
              <w:spacing w:line="240" w:lineRule="auto"/>
            </w:pPr>
          </w:p>
        </w:tc>
        <w:tc>
          <w:tcPr>
            <w:tcW w:w="900" w:type="dxa"/>
          </w:tcPr>
          <w:p w14:paraId="0A8AAE63">
            <w:pPr>
              <w:spacing w:line="240" w:lineRule="auto"/>
            </w:pPr>
          </w:p>
        </w:tc>
        <w:tc>
          <w:tcPr>
            <w:tcW w:w="900" w:type="dxa"/>
          </w:tcPr>
          <w:p w14:paraId="6780DCC1">
            <w:pPr>
              <w:spacing w:line="240" w:lineRule="auto"/>
            </w:pPr>
          </w:p>
        </w:tc>
        <w:tc>
          <w:tcPr>
            <w:tcW w:w="1" w:type="dxa"/>
          </w:tcPr>
          <w:p w14:paraId="7C0139ED">
            <w:pPr>
              <w:spacing w:line="240" w:lineRule="auto"/>
            </w:pPr>
          </w:p>
        </w:tc>
      </w:tr>
      <w:tr w14:paraId="3CAA7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653FCA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上家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A6FBB9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玩家顺时针方向的旁家</w:t>
            </w:r>
          </w:p>
        </w:tc>
        <w:tc>
          <w:tcPr>
            <w:tcW w:w="2937" w:type="dxa"/>
          </w:tcPr>
          <w:p w14:paraId="778E89A5">
            <w:pPr>
              <w:spacing w:line="240" w:lineRule="auto"/>
            </w:pPr>
          </w:p>
        </w:tc>
        <w:tc>
          <w:tcPr>
            <w:tcW w:w="1214" w:type="dxa"/>
          </w:tcPr>
          <w:p w14:paraId="52E9920D">
            <w:pPr>
              <w:spacing w:line="240" w:lineRule="auto"/>
            </w:pPr>
          </w:p>
        </w:tc>
        <w:tc>
          <w:tcPr>
            <w:tcW w:w="900" w:type="dxa"/>
          </w:tcPr>
          <w:p w14:paraId="0A4E833E">
            <w:pPr>
              <w:spacing w:line="240" w:lineRule="auto"/>
            </w:pPr>
          </w:p>
        </w:tc>
        <w:tc>
          <w:tcPr>
            <w:tcW w:w="900" w:type="dxa"/>
          </w:tcPr>
          <w:p w14:paraId="798C6E0D">
            <w:pPr>
              <w:spacing w:line="240" w:lineRule="auto"/>
            </w:pPr>
          </w:p>
        </w:tc>
        <w:tc>
          <w:tcPr>
            <w:tcW w:w="1" w:type="dxa"/>
          </w:tcPr>
          <w:p w14:paraId="109BF249">
            <w:pPr>
              <w:spacing w:line="240" w:lineRule="auto"/>
            </w:pPr>
          </w:p>
        </w:tc>
      </w:tr>
      <w:tr w14:paraId="57D83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397648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下家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268BF8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玩家逆时针方向的旁家</w:t>
            </w:r>
          </w:p>
        </w:tc>
        <w:tc>
          <w:tcPr>
            <w:tcW w:w="2937" w:type="dxa"/>
          </w:tcPr>
          <w:p w14:paraId="2804825A">
            <w:pPr>
              <w:spacing w:line="240" w:lineRule="auto"/>
            </w:pPr>
          </w:p>
        </w:tc>
        <w:tc>
          <w:tcPr>
            <w:tcW w:w="1214" w:type="dxa"/>
          </w:tcPr>
          <w:p w14:paraId="5ACB4A05">
            <w:pPr>
              <w:spacing w:line="240" w:lineRule="auto"/>
            </w:pPr>
          </w:p>
        </w:tc>
        <w:tc>
          <w:tcPr>
            <w:tcW w:w="900" w:type="dxa"/>
          </w:tcPr>
          <w:p w14:paraId="2D905A7E">
            <w:pPr>
              <w:spacing w:line="240" w:lineRule="auto"/>
            </w:pPr>
          </w:p>
        </w:tc>
        <w:tc>
          <w:tcPr>
            <w:tcW w:w="900" w:type="dxa"/>
          </w:tcPr>
          <w:p w14:paraId="590F0A0B">
            <w:pPr>
              <w:spacing w:line="240" w:lineRule="auto"/>
            </w:pPr>
          </w:p>
        </w:tc>
        <w:tc>
          <w:tcPr>
            <w:tcW w:w="1" w:type="dxa"/>
          </w:tcPr>
          <w:p w14:paraId="1F19083C">
            <w:pPr>
              <w:spacing w:line="240" w:lineRule="auto"/>
            </w:pPr>
          </w:p>
        </w:tc>
      </w:tr>
      <w:tr w14:paraId="259CB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8D325A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正向顺序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8CABB8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庄家→下家→上家→庄家</w:t>
            </w:r>
          </w:p>
        </w:tc>
        <w:tc>
          <w:tcPr>
            <w:tcW w:w="2937" w:type="dxa"/>
          </w:tcPr>
          <w:p w14:paraId="45469404">
            <w:pPr>
              <w:spacing w:line="240" w:lineRule="auto"/>
            </w:pPr>
          </w:p>
        </w:tc>
        <w:tc>
          <w:tcPr>
            <w:tcW w:w="1214" w:type="dxa"/>
          </w:tcPr>
          <w:p w14:paraId="222AC001">
            <w:pPr>
              <w:spacing w:line="240" w:lineRule="auto"/>
            </w:pPr>
          </w:p>
        </w:tc>
        <w:tc>
          <w:tcPr>
            <w:tcW w:w="900" w:type="dxa"/>
          </w:tcPr>
          <w:p w14:paraId="4AA78080">
            <w:pPr>
              <w:spacing w:line="240" w:lineRule="auto"/>
            </w:pPr>
          </w:p>
        </w:tc>
        <w:tc>
          <w:tcPr>
            <w:tcW w:w="900" w:type="dxa"/>
          </w:tcPr>
          <w:p w14:paraId="3FD7F53C">
            <w:pPr>
              <w:spacing w:line="240" w:lineRule="auto"/>
            </w:pPr>
          </w:p>
        </w:tc>
        <w:tc>
          <w:tcPr>
            <w:tcW w:w="1" w:type="dxa"/>
          </w:tcPr>
          <w:p w14:paraId="23EF99CC">
            <w:pPr>
              <w:spacing w:line="240" w:lineRule="auto"/>
            </w:pPr>
          </w:p>
        </w:tc>
      </w:tr>
      <w:tr w14:paraId="41356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11F827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反向顺序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713251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上家→下家→庄家（用于首次扎牌阶段）</w:t>
            </w:r>
          </w:p>
        </w:tc>
        <w:tc>
          <w:tcPr>
            <w:tcW w:w="2937" w:type="dxa"/>
          </w:tcPr>
          <w:p w14:paraId="52EF29D9">
            <w:pPr>
              <w:spacing w:line="240" w:lineRule="auto"/>
            </w:pPr>
          </w:p>
        </w:tc>
        <w:tc>
          <w:tcPr>
            <w:tcW w:w="1214" w:type="dxa"/>
          </w:tcPr>
          <w:p w14:paraId="488089D0">
            <w:pPr>
              <w:spacing w:line="240" w:lineRule="auto"/>
            </w:pPr>
          </w:p>
        </w:tc>
        <w:tc>
          <w:tcPr>
            <w:tcW w:w="900" w:type="dxa"/>
          </w:tcPr>
          <w:p w14:paraId="632340C6">
            <w:pPr>
              <w:spacing w:line="240" w:lineRule="auto"/>
            </w:pPr>
          </w:p>
        </w:tc>
        <w:tc>
          <w:tcPr>
            <w:tcW w:w="900" w:type="dxa"/>
          </w:tcPr>
          <w:p w14:paraId="0EF4C351">
            <w:pPr>
              <w:spacing w:line="240" w:lineRule="auto"/>
            </w:pPr>
          </w:p>
        </w:tc>
        <w:tc>
          <w:tcPr>
            <w:tcW w:w="1" w:type="dxa"/>
          </w:tcPr>
          <w:p w14:paraId="6DE2EC84">
            <w:pPr>
              <w:spacing w:line="240" w:lineRule="auto"/>
            </w:pPr>
          </w:p>
        </w:tc>
      </w:tr>
      <w:tr w14:paraId="00F1E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D9935E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余牌区/余牌池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D4AFF4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发牌完毕后剩余的一墩牌堆，顶部用于摸牌，底部用于扎牌</w:t>
            </w:r>
          </w:p>
        </w:tc>
        <w:tc>
          <w:tcPr>
            <w:tcW w:w="2937" w:type="dxa"/>
          </w:tcPr>
          <w:p w14:paraId="48395784">
            <w:pPr>
              <w:spacing w:line="240" w:lineRule="auto"/>
            </w:pPr>
          </w:p>
        </w:tc>
        <w:tc>
          <w:tcPr>
            <w:tcW w:w="1214" w:type="dxa"/>
          </w:tcPr>
          <w:p w14:paraId="07CD23F2">
            <w:pPr>
              <w:spacing w:line="240" w:lineRule="auto"/>
            </w:pPr>
          </w:p>
        </w:tc>
        <w:tc>
          <w:tcPr>
            <w:tcW w:w="900" w:type="dxa"/>
          </w:tcPr>
          <w:p w14:paraId="25F14011">
            <w:pPr>
              <w:spacing w:line="240" w:lineRule="auto"/>
            </w:pPr>
          </w:p>
        </w:tc>
        <w:tc>
          <w:tcPr>
            <w:tcW w:w="900" w:type="dxa"/>
          </w:tcPr>
          <w:p w14:paraId="5136CE07">
            <w:pPr>
              <w:spacing w:line="240" w:lineRule="auto"/>
            </w:pPr>
          </w:p>
        </w:tc>
        <w:tc>
          <w:tcPr>
            <w:tcW w:w="1" w:type="dxa"/>
          </w:tcPr>
          <w:p w14:paraId="5C3AE490">
            <w:pPr>
              <w:spacing w:line="240" w:lineRule="auto"/>
            </w:pPr>
          </w:p>
        </w:tc>
      </w:tr>
      <w:tr w14:paraId="1D1CE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049803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弃牌区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A7DFF86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玩家在游戏过程中打出的牌</w:t>
            </w:r>
          </w:p>
        </w:tc>
        <w:tc>
          <w:tcPr>
            <w:tcW w:w="2937" w:type="dxa"/>
          </w:tcPr>
          <w:p w14:paraId="52D74C1D">
            <w:pPr>
              <w:spacing w:line="240" w:lineRule="auto"/>
            </w:pPr>
          </w:p>
        </w:tc>
        <w:tc>
          <w:tcPr>
            <w:tcW w:w="1214" w:type="dxa"/>
          </w:tcPr>
          <w:p w14:paraId="7D015C8E">
            <w:pPr>
              <w:spacing w:line="240" w:lineRule="auto"/>
            </w:pPr>
          </w:p>
        </w:tc>
        <w:tc>
          <w:tcPr>
            <w:tcW w:w="900" w:type="dxa"/>
          </w:tcPr>
          <w:p w14:paraId="7C17BCF2">
            <w:pPr>
              <w:spacing w:line="240" w:lineRule="auto"/>
            </w:pPr>
          </w:p>
        </w:tc>
        <w:tc>
          <w:tcPr>
            <w:tcW w:w="900" w:type="dxa"/>
          </w:tcPr>
          <w:p w14:paraId="7F356A5A">
            <w:pPr>
              <w:spacing w:line="240" w:lineRule="auto"/>
            </w:pPr>
          </w:p>
        </w:tc>
        <w:tc>
          <w:tcPr>
            <w:tcW w:w="1" w:type="dxa"/>
          </w:tcPr>
          <w:p w14:paraId="5E6F9EC8">
            <w:pPr>
              <w:spacing w:line="240" w:lineRule="auto"/>
            </w:pPr>
          </w:p>
        </w:tc>
      </w:tr>
      <w:tr w14:paraId="07260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55919E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手牌区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09554F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玩家手中的暗牌</w:t>
            </w:r>
          </w:p>
        </w:tc>
        <w:tc>
          <w:tcPr>
            <w:tcW w:w="2937" w:type="dxa"/>
          </w:tcPr>
          <w:p w14:paraId="2BC0931E">
            <w:pPr>
              <w:spacing w:line="240" w:lineRule="auto"/>
            </w:pPr>
          </w:p>
        </w:tc>
        <w:tc>
          <w:tcPr>
            <w:tcW w:w="1214" w:type="dxa"/>
          </w:tcPr>
          <w:p w14:paraId="6EDBA49E">
            <w:pPr>
              <w:spacing w:line="240" w:lineRule="auto"/>
            </w:pPr>
          </w:p>
        </w:tc>
        <w:tc>
          <w:tcPr>
            <w:tcW w:w="900" w:type="dxa"/>
          </w:tcPr>
          <w:p w14:paraId="57A75955">
            <w:pPr>
              <w:spacing w:line="240" w:lineRule="auto"/>
            </w:pPr>
          </w:p>
        </w:tc>
        <w:tc>
          <w:tcPr>
            <w:tcW w:w="900" w:type="dxa"/>
          </w:tcPr>
          <w:p w14:paraId="7E1DC752">
            <w:pPr>
              <w:spacing w:line="240" w:lineRule="auto"/>
            </w:pPr>
          </w:p>
        </w:tc>
        <w:tc>
          <w:tcPr>
            <w:tcW w:w="1" w:type="dxa"/>
          </w:tcPr>
          <w:p w14:paraId="2B43F2B3">
            <w:pPr>
              <w:spacing w:line="240" w:lineRule="auto"/>
            </w:pPr>
          </w:p>
        </w:tc>
      </w:tr>
      <w:tr w14:paraId="4CB0B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E4840B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明牌区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80C46A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通过对牌、招牌、泛牌等操作后需公知的牌</w:t>
            </w:r>
          </w:p>
        </w:tc>
        <w:tc>
          <w:tcPr>
            <w:tcW w:w="2937" w:type="dxa"/>
          </w:tcPr>
          <w:p w14:paraId="5FD2742F">
            <w:pPr>
              <w:spacing w:line="240" w:lineRule="auto"/>
            </w:pPr>
          </w:p>
        </w:tc>
        <w:tc>
          <w:tcPr>
            <w:tcW w:w="1214" w:type="dxa"/>
          </w:tcPr>
          <w:p w14:paraId="30C53776">
            <w:pPr>
              <w:spacing w:line="240" w:lineRule="auto"/>
            </w:pPr>
          </w:p>
        </w:tc>
        <w:tc>
          <w:tcPr>
            <w:tcW w:w="900" w:type="dxa"/>
          </w:tcPr>
          <w:p w14:paraId="59D29FA2">
            <w:pPr>
              <w:spacing w:line="240" w:lineRule="auto"/>
            </w:pPr>
          </w:p>
        </w:tc>
        <w:tc>
          <w:tcPr>
            <w:tcW w:w="900" w:type="dxa"/>
          </w:tcPr>
          <w:p w14:paraId="46FF5A16">
            <w:pPr>
              <w:spacing w:line="240" w:lineRule="auto"/>
            </w:pPr>
          </w:p>
        </w:tc>
        <w:tc>
          <w:tcPr>
            <w:tcW w:w="1" w:type="dxa"/>
          </w:tcPr>
          <w:p w14:paraId="2FF5FDB5">
            <w:pPr>
              <w:spacing w:line="240" w:lineRule="auto"/>
            </w:pPr>
          </w:p>
        </w:tc>
      </w:tr>
      <w:tr w14:paraId="63F24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F60A55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句牌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9958EC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能构成基础牌型或扩展牌型的牌组合</w:t>
            </w:r>
          </w:p>
        </w:tc>
        <w:tc>
          <w:tcPr>
            <w:tcW w:w="2937" w:type="dxa"/>
          </w:tcPr>
          <w:p w14:paraId="283529B8">
            <w:pPr>
              <w:spacing w:line="240" w:lineRule="auto"/>
            </w:pPr>
          </w:p>
        </w:tc>
        <w:tc>
          <w:tcPr>
            <w:tcW w:w="1214" w:type="dxa"/>
          </w:tcPr>
          <w:p w14:paraId="461BE3CE">
            <w:pPr>
              <w:spacing w:line="240" w:lineRule="auto"/>
            </w:pPr>
          </w:p>
        </w:tc>
        <w:tc>
          <w:tcPr>
            <w:tcW w:w="900" w:type="dxa"/>
          </w:tcPr>
          <w:p w14:paraId="095ED8FF">
            <w:pPr>
              <w:spacing w:line="240" w:lineRule="auto"/>
            </w:pPr>
          </w:p>
        </w:tc>
        <w:tc>
          <w:tcPr>
            <w:tcW w:w="900" w:type="dxa"/>
          </w:tcPr>
          <w:p w14:paraId="1B4885D3">
            <w:pPr>
              <w:spacing w:line="240" w:lineRule="auto"/>
            </w:pPr>
          </w:p>
        </w:tc>
        <w:tc>
          <w:tcPr>
            <w:tcW w:w="1" w:type="dxa"/>
          </w:tcPr>
          <w:p w14:paraId="3A388232">
            <w:pPr>
              <w:spacing w:line="240" w:lineRule="auto"/>
            </w:pPr>
          </w:p>
        </w:tc>
      </w:tr>
      <w:tr w14:paraId="58BBB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E5F28C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眼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55DAE1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基础牌型缺一张的未成型组合</w:t>
            </w:r>
          </w:p>
        </w:tc>
        <w:tc>
          <w:tcPr>
            <w:tcW w:w="2937" w:type="dxa"/>
          </w:tcPr>
          <w:p w14:paraId="555F81AD">
            <w:pPr>
              <w:spacing w:line="240" w:lineRule="auto"/>
            </w:pPr>
          </w:p>
        </w:tc>
        <w:tc>
          <w:tcPr>
            <w:tcW w:w="1214" w:type="dxa"/>
          </w:tcPr>
          <w:p w14:paraId="27936B4C">
            <w:pPr>
              <w:spacing w:line="240" w:lineRule="auto"/>
            </w:pPr>
          </w:p>
        </w:tc>
        <w:tc>
          <w:tcPr>
            <w:tcW w:w="900" w:type="dxa"/>
          </w:tcPr>
          <w:p w14:paraId="15739AA4">
            <w:pPr>
              <w:spacing w:line="240" w:lineRule="auto"/>
            </w:pPr>
          </w:p>
        </w:tc>
        <w:tc>
          <w:tcPr>
            <w:tcW w:w="900" w:type="dxa"/>
          </w:tcPr>
          <w:p w14:paraId="09D53B36">
            <w:pPr>
              <w:spacing w:line="240" w:lineRule="auto"/>
            </w:pPr>
          </w:p>
        </w:tc>
        <w:tc>
          <w:tcPr>
            <w:tcW w:w="1" w:type="dxa"/>
          </w:tcPr>
          <w:p w14:paraId="57A24C9A">
            <w:pPr>
              <w:spacing w:line="240" w:lineRule="auto"/>
            </w:pPr>
          </w:p>
        </w:tc>
      </w:tr>
      <w:tr w14:paraId="7BB12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A4EA03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独张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B3FAED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不能构成句牌也不能构成眼的单张</w:t>
            </w:r>
          </w:p>
        </w:tc>
        <w:tc>
          <w:tcPr>
            <w:tcW w:w="2937" w:type="dxa"/>
          </w:tcPr>
          <w:p w14:paraId="39D49655">
            <w:pPr>
              <w:spacing w:line="240" w:lineRule="auto"/>
            </w:pPr>
          </w:p>
        </w:tc>
        <w:tc>
          <w:tcPr>
            <w:tcW w:w="1214" w:type="dxa"/>
          </w:tcPr>
          <w:p w14:paraId="2CFC2B46">
            <w:pPr>
              <w:spacing w:line="240" w:lineRule="auto"/>
            </w:pPr>
          </w:p>
        </w:tc>
        <w:tc>
          <w:tcPr>
            <w:tcW w:w="900" w:type="dxa"/>
          </w:tcPr>
          <w:p w14:paraId="6E6D30E9">
            <w:pPr>
              <w:spacing w:line="240" w:lineRule="auto"/>
            </w:pPr>
          </w:p>
        </w:tc>
        <w:tc>
          <w:tcPr>
            <w:tcW w:w="900" w:type="dxa"/>
          </w:tcPr>
          <w:p w14:paraId="2FE81CB4">
            <w:pPr>
              <w:spacing w:line="240" w:lineRule="auto"/>
            </w:pPr>
          </w:p>
        </w:tc>
        <w:tc>
          <w:tcPr>
            <w:tcW w:w="1" w:type="dxa"/>
          </w:tcPr>
          <w:p w14:paraId="537A63E2">
            <w:pPr>
              <w:spacing w:line="240" w:lineRule="auto"/>
            </w:pPr>
          </w:p>
        </w:tc>
      </w:tr>
      <w:tr w14:paraId="64C4C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73FDA0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两听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875863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听牌时为7个完整牌型+2张未成型牌（两个"眼"）</w:t>
            </w:r>
          </w:p>
        </w:tc>
        <w:tc>
          <w:tcPr>
            <w:tcW w:w="2937" w:type="dxa"/>
          </w:tcPr>
          <w:p w14:paraId="274A1AD2">
            <w:pPr>
              <w:spacing w:line="240" w:lineRule="auto"/>
            </w:pPr>
          </w:p>
        </w:tc>
        <w:tc>
          <w:tcPr>
            <w:tcW w:w="1214" w:type="dxa"/>
          </w:tcPr>
          <w:p w14:paraId="5641146D">
            <w:pPr>
              <w:spacing w:line="240" w:lineRule="auto"/>
            </w:pPr>
          </w:p>
        </w:tc>
        <w:tc>
          <w:tcPr>
            <w:tcW w:w="900" w:type="dxa"/>
          </w:tcPr>
          <w:p w14:paraId="60B50ADB">
            <w:pPr>
              <w:spacing w:line="240" w:lineRule="auto"/>
            </w:pPr>
          </w:p>
        </w:tc>
        <w:tc>
          <w:tcPr>
            <w:tcW w:w="900" w:type="dxa"/>
          </w:tcPr>
          <w:p w14:paraId="7F9D2329">
            <w:pPr>
              <w:spacing w:line="240" w:lineRule="auto"/>
            </w:pPr>
          </w:p>
        </w:tc>
        <w:tc>
          <w:tcPr>
            <w:tcW w:w="1" w:type="dxa"/>
          </w:tcPr>
          <w:p w14:paraId="6382484D">
            <w:pPr>
              <w:spacing w:line="240" w:lineRule="auto"/>
            </w:pPr>
          </w:p>
        </w:tc>
      </w:tr>
      <w:tr w14:paraId="293E7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7515E7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撂听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956737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听牌时为8个完整牌型+1张独张</w:t>
            </w:r>
          </w:p>
        </w:tc>
        <w:tc>
          <w:tcPr>
            <w:tcW w:w="2937" w:type="dxa"/>
          </w:tcPr>
          <w:p w14:paraId="7D8393B1">
            <w:pPr>
              <w:spacing w:line="240" w:lineRule="auto"/>
            </w:pPr>
          </w:p>
        </w:tc>
        <w:tc>
          <w:tcPr>
            <w:tcW w:w="1214" w:type="dxa"/>
          </w:tcPr>
          <w:p w14:paraId="2067F415">
            <w:pPr>
              <w:spacing w:line="240" w:lineRule="auto"/>
            </w:pPr>
          </w:p>
        </w:tc>
        <w:tc>
          <w:tcPr>
            <w:tcW w:w="900" w:type="dxa"/>
          </w:tcPr>
          <w:p w14:paraId="67A26738">
            <w:pPr>
              <w:spacing w:line="240" w:lineRule="auto"/>
            </w:pPr>
          </w:p>
        </w:tc>
        <w:tc>
          <w:tcPr>
            <w:tcW w:w="900" w:type="dxa"/>
          </w:tcPr>
          <w:p w14:paraId="0756B08B">
            <w:pPr>
              <w:spacing w:line="240" w:lineRule="auto"/>
            </w:pPr>
          </w:p>
        </w:tc>
        <w:tc>
          <w:tcPr>
            <w:tcW w:w="1" w:type="dxa"/>
          </w:tcPr>
          <w:p w14:paraId="242E5EEC">
            <w:pPr>
              <w:spacing w:line="240" w:lineRule="auto"/>
            </w:pPr>
          </w:p>
        </w:tc>
      </w:tr>
      <w:tr w14:paraId="3B73E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23E0A8DB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天胡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A6C6BF8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发牌后庄家即满足胡牌条件</w:t>
            </w:r>
          </w:p>
        </w:tc>
        <w:tc>
          <w:tcPr>
            <w:tcW w:w="2937" w:type="dxa"/>
          </w:tcPr>
          <w:p w14:paraId="7F158D95">
            <w:pPr>
              <w:spacing w:line="240" w:lineRule="auto"/>
            </w:pPr>
          </w:p>
        </w:tc>
        <w:tc>
          <w:tcPr>
            <w:tcW w:w="1214" w:type="dxa"/>
          </w:tcPr>
          <w:p w14:paraId="1F9A9125">
            <w:pPr>
              <w:spacing w:line="240" w:lineRule="auto"/>
            </w:pPr>
          </w:p>
        </w:tc>
        <w:tc>
          <w:tcPr>
            <w:tcW w:w="900" w:type="dxa"/>
          </w:tcPr>
          <w:p w14:paraId="0088AE90">
            <w:pPr>
              <w:spacing w:line="240" w:lineRule="auto"/>
            </w:pPr>
          </w:p>
        </w:tc>
        <w:tc>
          <w:tcPr>
            <w:tcW w:w="900" w:type="dxa"/>
          </w:tcPr>
          <w:p w14:paraId="16002640">
            <w:pPr>
              <w:spacing w:line="240" w:lineRule="auto"/>
            </w:pPr>
          </w:p>
        </w:tc>
        <w:tc>
          <w:tcPr>
            <w:tcW w:w="1" w:type="dxa"/>
          </w:tcPr>
          <w:p w14:paraId="37050C7F">
            <w:pPr>
              <w:spacing w:line="240" w:lineRule="auto"/>
            </w:pPr>
          </w:p>
        </w:tc>
      </w:tr>
      <w:tr w14:paraId="7F625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D0CEEF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地胡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3E92D1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庄家出牌后旁家即胡牌</w:t>
            </w:r>
          </w:p>
        </w:tc>
        <w:tc>
          <w:tcPr>
            <w:tcW w:w="2937" w:type="dxa"/>
          </w:tcPr>
          <w:p w14:paraId="26238368">
            <w:pPr>
              <w:spacing w:line="240" w:lineRule="auto"/>
            </w:pPr>
          </w:p>
        </w:tc>
        <w:tc>
          <w:tcPr>
            <w:tcW w:w="1214" w:type="dxa"/>
          </w:tcPr>
          <w:p w14:paraId="07AF2149">
            <w:pPr>
              <w:spacing w:line="240" w:lineRule="auto"/>
            </w:pPr>
          </w:p>
        </w:tc>
        <w:tc>
          <w:tcPr>
            <w:tcW w:w="900" w:type="dxa"/>
          </w:tcPr>
          <w:p w14:paraId="50EBAE49">
            <w:pPr>
              <w:spacing w:line="240" w:lineRule="auto"/>
            </w:pPr>
          </w:p>
        </w:tc>
        <w:tc>
          <w:tcPr>
            <w:tcW w:w="900" w:type="dxa"/>
          </w:tcPr>
          <w:p w14:paraId="7D4F0E11">
            <w:pPr>
              <w:spacing w:line="240" w:lineRule="auto"/>
            </w:pPr>
          </w:p>
        </w:tc>
        <w:tc>
          <w:tcPr>
            <w:tcW w:w="1" w:type="dxa"/>
          </w:tcPr>
          <w:p w14:paraId="62586049">
            <w:pPr>
              <w:spacing w:line="240" w:lineRule="auto"/>
            </w:pPr>
          </w:p>
        </w:tc>
      </w:tr>
      <w:tr w14:paraId="5B5E9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28D782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自摸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703386F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自己摸牌后满足胡牌条件</w:t>
            </w:r>
          </w:p>
        </w:tc>
        <w:tc>
          <w:tcPr>
            <w:tcW w:w="2937" w:type="dxa"/>
          </w:tcPr>
          <w:p w14:paraId="4792AE74">
            <w:pPr>
              <w:spacing w:line="240" w:lineRule="auto"/>
            </w:pPr>
          </w:p>
        </w:tc>
        <w:tc>
          <w:tcPr>
            <w:tcW w:w="1214" w:type="dxa"/>
          </w:tcPr>
          <w:p w14:paraId="4BC302DE">
            <w:pPr>
              <w:spacing w:line="240" w:lineRule="auto"/>
            </w:pPr>
          </w:p>
        </w:tc>
        <w:tc>
          <w:tcPr>
            <w:tcW w:w="900" w:type="dxa"/>
          </w:tcPr>
          <w:p w14:paraId="6D2FFC22">
            <w:pPr>
              <w:spacing w:line="240" w:lineRule="auto"/>
            </w:pPr>
          </w:p>
        </w:tc>
        <w:tc>
          <w:tcPr>
            <w:tcW w:w="900" w:type="dxa"/>
          </w:tcPr>
          <w:p w14:paraId="52949807">
            <w:pPr>
              <w:spacing w:line="240" w:lineRule="auto"/>
            </w:pPr>
          </w:p>
        </w:tc>
        <w:tc>
          <w:tcPr>
            <w:tcW w:w="1" w:type="dxa"/>
          </w:tcPr>
          <w:p w14:paraId="4F7C7D2F">
            <w:pPr>
              <w:spacing w:line="240" w:lineRule="auto"/>
            </w:pPr>
          </w:p>
        </w:tc>
      </w:tr>
      <w:tr w14:paraId="76988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BE5254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捉统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1A9AB3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旁家出牌后自己满足胡牌条件</w:t>
            </w:r>
          </w:p>
        </w:tc>
        <w:tc>
          <w:tcPr>
            <w:tcW w:w="2937" w:type="dxa"/>
          </w:tcPr>
          <w:p w14:paraId="73C64C35">
            <w:pPr>
              <w:spacing w:line="240" w:lineRule="auto"/>
            </w:pPr>
          </w:p>
        </w:tc>
        <w:tc>
          <w:tcPr>
            <w:tcW w:w="1214" w:type="dxa"/>
          </w:tcPr>
          <w:p w14:paraId="0A28120D">
            <w:pPr>
              <w:spacing w:line="240" w:lineRule="auto"/>
            </w:pPr>
          </w:p>
        </w:tc>
        <w:tc>
          <w:tcPr>
            <w:tcW w:w="900" w:type="dxa"/>
          </w:tcPr>
          <w:p w14:paraId="653924DA">
            <w:pPr>
              <w:spacing w:line="240" w:lineRule="auto"/>
            </w:pPr>
          </w:p>
        </w:tc>
        <w:tc>
          <w:tcPr>
            <w:tcW w:w="900" w:type="dxa"/>
          </w:tcPr>
          <w:p w14:paraId="6D11E75B">
            <w:pPr>
              <w:spacing w:line="240" w:lineRule="auto"/>
            </w:pPr>
          </w:p>
        </w:tc>
        <w:tc>
          <w:tcPr>
            <w:tcW w:w="1" w:type="dxa"/>
          </w:tcPr>
          <w:p w14:paraId="38822C61">
            <w:pPr>
              <w:spacing w:line="240" w:lineRule="auto"/>
            </w:pPr>
          </w:p>
        </w:tc>
      </w:tr>
      <w:tr w14:paraId="517B8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489581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黄庄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7FD2C8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余牌池已空无人胡牌</w:t>
            </w:r>
          </w:p>
        </w:tc>
        <w:tc>
          <w:tcPr>
            <w:tcW w:w="2937" w:type="dxa"/>
          </w:tcPr>
          <w:p w14:paraId="779E86A7">
            <w:pPr>
              <w:spacing w:line="240" w:lineRule="auto"/>
            </w:pPr>
          </w:p>
        </w:tc>
        <w:tc>
          <w:tcPr>
            <w:tcW w:w="1214" w:type="dxa"/>
          </w:tcPr>
          <w:p w14:paraId="0C21AB11">
            <w:pPr>
              <w:spacing w:line="240" w:lineRule="auto"/>
            </w:pPr>
          </w:p>
        </w:tc>
        <w:tc>
          <w:tcPr>
            <w:tcW w:w="900" w:type="dxa"/>
          </w:tcPr>
          <w:p w14:paraId="7FD01823">
            <w:pPr>
              <w:spacing w:line="240" w:lineRule="auto"/>
            </w:pPr>
          </w:p>
        </w:tc>
        <w:tc>
          <w:tcPr>
            <w:tcW w:w="900" w:type="dxa"/>
          </w:tcPr>
          <w:p w14:paraId="1210FD5A">
            <w:pPr>
              <w:spacing w:line="240" w:lineRule="auto"/>
            </w:pPr>
          </w:p>
        </w:tc>
        <w:tc>
          <w:tcPr>
            <w:tcW w:w="1" w:type="dxa"/>
          </w:tcPr>
          <w:p w14:paraId="21B645EC">
            <w:pPr>
              <w:spacing w:line="240" w:lineRule="auto"/>
            </w:pPr>
          </w:p>
        </w:tc>
      </w:tr>
      <w:tr w14:paraId="292B7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E151F4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连庄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0B44C91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庄家胡牌或黄庄后继续担任庄家</w:t>
            </w:r>
          </w:p>
        </w:tc>
        <w:tc>
          <w:tcPr>
            <w:tcW w:w="2937" w:type="dxa"/>
          </w:tcPr>
          <w:p w14:paraId="2E58DB7C">
            <w:pPr>
              <w:spacing w:line="240" w:lineRule="auto"/>
            </w:pPr>
          </w:p>
        </w:tc>
        <w:tc>
          <w:tcPr>
            <w:tcW w:w="1214" w:type="dxa"/>
          </w:tcPr>
          <w:p w14:paraId="2F2EE78F">
            <w:pPr>
              <w:spacing w:line="240" w:lineRule="auto"/>
            </w:pPr>
          </w:p>
        </w:tc>
        <w:tc>
          <w:tcPr>
            <w:tcW w:w="900" w:type="dxa"/>
          </w:tcPr>
          <w:p w14:paraId="6BD921BB">
            <w:pPr>
              <w:spacing w:line="240" w:lineRule="auto"/>
            </w:pPr>
          </w:p>
        </w:tc>
        <w:tc>
          <w:tcPr>
            <w:tcW w:w="900" w:type="dxa"/>
          </w:tcPr>
          <w:p w14:paraId="6A702D94">
            <w:pPr>
              <w:spacing w:line="240" w:lineRule="auto"/>
            </w:pPr>
          </w:p>
        </w:tc>
        <w:tc>
          <w:tcPr>
            <w:tcW w:w="1" w:type="dxa"/>
          </w:tcPr>
          <w:p w14:paraId="6E545A69">
            <w:pPr>
              <w:spacing w:line="240" w:lineRule="auto"/>
            </w:pPr>
          </w:p>
        </w:tc>
      </w:tr>
      <w:tr w14:paraId="79E04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0DC7F6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下庄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4696E017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庄家未胡牌，由下家接任庄家</w:t>
            </w:r>
          </w:p>
        </w:tc>
        <w:tc>
          <w:tcPr>
            <w:tcW w:w="2937" w:type="dxa"/>
          </w:tcPr>
          <w:p w14:paraId="10389C76">
            <w:pPr>
              <w:spacing w:line="240" w:lineRule="auto"/>
            </w:pPr>
          </w:p>
        </w:tc>
        <w:tc>
          <w:tcPr>
            <w:tcW w:w="1214" w:type="dxa"/>
          </w:tcPr>
          <w:p w14:paraId="5ABFFF2E">
            <w:pPr>
              <w:spacing w:line="240" w:lineRule="auto"/>
            </w:pPr>
          </w:p>
        </w:tc>
        <w:tc>
          <w:tcPr>
            <w:tcW w:w="900" w:type="dxa"/>
          </w:tcPr>
          <w:p w14:paraId="6AB688B5">
            <w:pPr>
              <w:spacing w:line="240" w:lineRule="auto"/>
            </w:pPr>
          </w:p>
        </w:tc>
        <w:tc>
          <w:tcPr>
            <w:tcW w:w="900" w:type="dxa"/>
          </w:tcPr>
          <w:p w14:paraId="02CEDC59">
            <w:pPr>
              <w:spacing w:line="240" w:lineRule="auto"/>
            </w:pPr>
          </w:p>
        </w:tc>
        <w:tc>
          <w:tcPr>
            <w:tcW w:w="1" w:type="dxa"/>
          </w:tcPr>
          <w:p w14:paraId="0873376C">
            <w:pPr>
              <w:spacing w:line="240" w:lineRule="auto"/>
            </w:pPr>
          </w:p>
        </w:tc>
      </w:tr>
      <w:tr w14:paraId="228C0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59901A0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花精/描金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168705D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精牌中描金的版本，胡数计算时有加成</w:t>
            </w:r>
          </w:p>
        </w:tc>
        <w:tc>
          <w:tcPr>
            <w:tcW w:w="2937" w:type="dxa"/>
          </w:tcPr>
          <w:p w14:paraId="7C725C34">
            <w:pPr>
              <w:spacing w:line="240" w:lineRule="auto"/>
            </w:pPr>
          </w:p>
        </w:tc>
        <w:tc>
          <w:tcPr>
            <w:tcW w:w="1214" w:type="dxa"/>
          </w:tcPr>
          <w:p w14:paraId="0FEB2603">
            <w:pPr>
              <w:spacing w:line="240" w:lineRule="auto"/>
            </w:pPr>
          </w:p>
        </w:tc>
        <w:tc>
          <w:tcPr>
            <w:tcW w:w="900" w:type="dxa"/>
          </w:tcPr>
          <w:p w14:paraId="6B0B14FC">
            <w:pPr>
              <w:spacing w:line="240" w:lineRule="auto"/>
            </w:pPr>
          </w:p>
        </w:tc>
        <w:tc>
          <w:tcPr>
            <w:tcW w:w="900" w:type="dxa"/>
          </w:tcPr>
          <w:p w14:paraId="37640F7B">
            <w:pPr>
              <w:spacing w:line="240" w:lineRule="auto"/>
            </w:pPr>
          </w:p>
        </w:tc>
        <w:tc>
          <w:tcPr>
            <w:tcW w:w="1" w:type="dxa"/>
          </w:tcPr>
          <w:p w14:paraId="7F237A37">
            <w:pPr>
              <w:spacing w:line="240" w:lineRule="auto"/>
            </w:pPr>
          </w:p>
        </w:tc>
      </w:tr>
      <w:tr w14:paraId="514BB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6B8958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皮精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505AE1F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精牌中未描金的版本</w:t>
            </w:r>
          </w:p>
        </w:tc>
        <w:tc>
          <w:tcPr>
            <w:tcW w:w="2937" w:type="dxa"/>
          </w:tcPr>
          <w:p w14:paraId="10CA16EB">
            <w:pPr>
              <w:spacing w:line="240" w:lineRule="auto"/>
            </w:pPr>
          </w:p>
        </w:tc>
        <w:tc>
          <w:tcPr>
            <w:tcW w:w="1214" w:type="dxa"/>
          </w:tcPr>
          <w:p w14:paraId="3D87F0F4">
            <w:pPr>
              <w:spacing w:line="240" w:lineRule="auto"/>
            </w:pPr>
          </w:p>
        </w:tc>
        <w:tc>
          <w:tcPr>
            <w:tcW w:w="900" w:type="dxa"/>
          </w:tcPr>
          <w:p w14:paraId="64536B2E">
            <w:pPr>
              <w:spacing w:line="240" w:lineRule="auto"/>
            </w:pPr>
          </w:p>
        </w:tc>
        <w:tc>
          <w:tcPr>
            <w:tcW w:w="900" w:type="dxa"/>
          </w:tcPr>
          <w:p w14:paraId="63C5EA3F">
            <w:pPr>
              <w:spacing w:line="240" w:lineRule="auto"/>
            </w:pPr>
          </w:p>
        </w:tc>
        <w:tc>
          <w:tcPr>
            <w:tcW w:w="1" w:type="dxa"/>
          </w:tcPr>
          <w:p w14:paraId="4AE84474">
            <w:pPr>
              <w:spacing w:line="240" w:lineRule="auto"/>
            </w:pPr>
          </w:p>
        </w:tc>
      </w:tr>
      <w:tr w14:paraId="64649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64E711B2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赖子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D3C19CD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可通配"三""五""七"的特殊牌，旁家不能对其执行任何操作</w:t>
            </w:r>
          </w:p>
        </w:tc>
        <w:tc>
          <w:tcPr>
            <w:tcW w:w="2937" w:type="dxa"/>
          </w:tcPr>
          <w:p w14:paraId="41DBEB77">
            <w:pPr>
              <w:spacing w:line="240" w:lineRule="auto"/>
            </w:pPr>
          </w:p>
        </w:tc>
        <w:tc>
          <w:tcPr>
            <w:tcW w:w="1214" w:type="dxa"/>
          </w:tcPr>
          <w:p w14:paraId="507A52A7">
            <w:pPr>
              <w:spacing w:line="240" w:lineRule="auto"/>
            </w:pPr>
          </w:p>
        </w:tc>
        <w:tc>
          <w:tcPr>
            <w:tcW w:w="900" w:type="dxa"/>
          </w:tcPr>
          <w:p w14:paraId="7F8FBD87">
            <w:pPr>
              <w:spacing w:line="240" w:lineRule="auto"/>
            </w:pPr>
          </w:p>
        </w:tc>
        <w:tc>
          <w:tcPr>
            <w:tcW w:w="900" w:type="dxa"/>
          </w:tcPr>
          <w:p w14:paraId="7A3586FE">
            <w:pPr>
              <w:spacing w:line="240" w:lineRule="auto"/>
            </w:pPr>
          </w:p>
        </w:tc>
        <w:tc>
          <w:tcPr>
            <w:tcW w:w="1" w:type="dxa"/>
          </w:tcPr>
          <w:p w14:paraId="2AB829CF">
            <w:pPr>
              <w:spacing w:line="240" w:lineRule="auto"/>
            </w:pPr>
          </w:p>
        </w:tc>
      </w:tr>
      <w:tr w14:paraId="045C8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4054DB4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主精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D076119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由玩家在"三""五""七"中选择使胡数最大的字面当主精，其胡数翻倍</w:t>
            </w:r>
          </w:p>
        </w:tc>
        <w:tc>
          <w:tcPr>
            <w:tcW w:w="2937" w:type="dxa"/>
          </w:tcPr>
          <w:p w14:paraId="50F0DD56">
            <w:pPr>
              <w:spacing w:line="240" w:lineRule="auto"/>
            </w:pPr>
          </w:p>
        </w:tc>
        <w:tc>
          <w:tcPr>
            <w:tcW w:w="1214" w:type="dxa"/>
          </w:tcPr>
          <w:p w14:paraId="30FFBE53">
            <w:pPr>
              <w:spacing w:line="240" w:lineRule="auto"/>
            </w:pPr>
          </w:p>
        </w:tc>
        <w:tc>
          <w:tcPr>
            <w:tcW w:w="900" w:type="dxa"/>
          </w:tcPr>
          <w:p w14:paraId="73628573">
            <w:pPr>
              <w:spacing w:line="240" w:lineRule="auto"/>
            </w:pPr>
          </w:p>
        </w:tc>
        <w:tc>
          <w:tcPr>
            <w:tcW w:w="900" w:type="dxa"/>
          </w:tcPr>
          <w:p w14:paraId="27BD0EC0">
            <w:pPr>
              <w:spacing w:line="240" w:lineRule="auto"/>
            </w:pPr>
          </w:p>
        </w:tc>
        <w:tc>
          <w:tcPr>
            <w:tcW w:w="1" w:type="dxa"/>
          </w:tcPr>
          <w:p w14:paraId="277BF473">
            <w:pPr>
              <w:spacing w:line="240" w:lineRule="auto"/>
            </w:pPr>
          </w:p>
        </w:tc>
      </w:tr>
      <w:tr w14:paraId="4F647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8011363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拦对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700A49C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两家均可对同一张牌时，下家优先对牌以阻止上家成牌的战术</w:t>
            </w:r>
          </w:p>
        </w:tc>
        <w:tc>
          <w:tcPr>
            <w:tcW w:w="2937" w:type="dxa"/>
          </w:tcPr>
          <w:p w14:paraId="38ABA7D5">
            <w:pPr>
              <w:spacing w:line="240" w:lineRule="auto"/>
            </w:pPr>
          </w:p>
        </w:tc>
        <w:tc>
          <w:tcPr>
            <w:tcW w:w="1214" w:type="dxa"/>
          </w:tcPr>
          <w:p w14:paraId="1F8ABA2E">
            <w:pPr>
              <w:spacing w:line="240" w:lineRule="auto"/>
            </w:pPr>
          </w:p>
        </w:tc>
        <w:tc>
          <w:tcPr>
            <w:tcW w:w="900" w:type="dxa"/>
          </w:tcPr>
          <w:p w14:paraId="26EBA75A">
            <w:pPr>
              <w:spacing w:line="240" w:lineRule="auto"/>
            </w:pPr>
          </w:p>
        </w:tc>
        <w:tc>
          <w:tcPr>
            <w:tcW w:w="900" w:type="dxa"/>
          </w:tcPr>
          <w:p w14:paraId="3C1AA253">
            <w:pPr>
              <w:spacing w:line="240" w:lineRule="auto"/>
            </w:pPr>
          </w:p>
        </w:tc>
        <w:tc>
          <w:tcPr>
            <w:tcW w:w="1" w:type="dxa"/>
          </w:tcPr>
          <w:p w14:paraId="31BFCCAA">
            <w:pPr>
              <w:spacing w:line="240" w:lineRule="auto"/>
            </w:pPr>
          </w:p>
        </w:tc>
      </w:tr>
      <w:tr w14:paraId="721CD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0365DEAE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换扎</w:t>
            </w:r>
          </w:p>
        </w:tc>
        <w:tc>
          <w:tcPr>
            <w:tcW w:w="1413" w:type="dxa"/>
            <w:tcBorders>
              <w:top w:val="single" w:color="B0BEC5" w:sz="6" w:space="0"/>
              <w:left w:val="single" w:color="B0BEC5" w:sz="6" w:space="0"/>
              <w:bottom w:val="single" w:color="B0BEC5" w:sz="6" w:space="0"/>
              <w:right w:val="single" w:color="B0BEC5" w:sz="6" w:space="0"/>
            </w:tcBorders>
            <w:shd w:val="clear" w:color="auto" w:fill="FFFFFF"/>
            <w:tcMar>
              <w:top w:w="21" w:type="dxa"/>
              <w:left w:w="130" w:type="dxa"/>
              <w:bottom w:w="21" w:type="dxa"/>
              <w:right w:w="130" w:type="dxa"/>
            </w:tcMar>
          </w:tcPr>
          <w:p w14:paraId="3E6DE00A"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  <w:color w:val="212121"/>
                <w:sz w:val="20"/>
                <w:shd w:val="clear" w:color="auto" w:fill="FFFFFF"/>
              </w:rPr>
              <w:t>将新扎牌与原扎牌置换，以换取原扎牌的自由度</w:t>
            </w:r>
          </w:p>
        </w:tc>
        <w:tc>
          <w:tcPr>
            <w:tcW w:w="2937" w:type="dxa"/>
          </w:tcPr>
          <w:p w14:paraId="6DF35FBF">
            <w:pPr>
              <w:spacing w:line="240" w:lineRule="auto"/>
            </w:pPr>
          </w:p>
        </w:tc>
        <w:tc>
          <w:tcPr>
            <w:tcW w:w="1214" w:type="dxa"/>
          </w:tcPr>
          <w:p w14:paraId="69A0CCCF">
            <w:pPr>
              <w:spacing w:line="240" w:lineRule="auto"/>
            </w:pPr>
          </w:p>
        </w:tc>
        <w:tc>
          <w:tcPr>
            <w:tcW w:w="900" w:type="dxa"/>
          </w:tcPr>
          <w:p w14:paraId="33205CDA">
            <w:pPr>
              <w:spacing w:line="240" w:lineRule="auto"/>
            </w:pPr>
          </w:p>
        </w:tc>
        <w:tc>
          <w:tcPr>
            <w:tcW w:w="900" w:type="dxa"/>
          </w:tcPr>
          <w:p w14:paraId="5D95C650">
            <w:pPr>
              <w:spacing w:line="240" w:lineRule="auto"/>
            </w:pPr>
          </w:p>
        </w:tc>
        <w:tc>
          <w:tcPr>
            <w:tcW w:w="1" w:type="dxa"/>
          </w:tcPr>
          <w:p w14:paraId="10EB7493">
            <w:pPr>
              <w:spacing w:line="240" w:lineRule="auto"/>
            </w:pPr>
          </w:p>
        </w:tc>
      </w:tr>
    </w:tbl>
    <w:p w14:paraId="739B792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00009"/>
    <w:multiLevelType w:val="singleLevel"/>
    <w:tmpl w:val="A0B00009"/>
    <w:lvl w:ilvl="0" w:tentative="0">
      <w:start w:val="1"/>
      <w:numFmt w:val="bullet"/>
      <w:lvlText w:val="•"/>
      <w:lvlJc w:val="left"/>
      <w:pPr>
        <w:tabs>
          <w:tab w:val="left" w:pos="360"/>
        </w:tabs>
        <w:ind w:left="360" w:hanging="360"/>
      </w:pPr>
      <w:rPr>
        <w:rFonts w:ascii="微软雅黑" w:hAnsi="微软雅黑" w:eastAsia="微软雅黑" w:cs="微软雅黑"/>
        <w:sz w:val="28"/>
        <w:szCs w:val="28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微软雅黑" w:hAnsi="微软雅黑" w:eastAsia="微软雅黑" w:cs="微软雅黑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 w:cs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微软雅黑" w:hAnsi="微软雅黑" w:eastAsia="微软雅黑" w:cs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微软雅黑" w:hAnsi="微软雅黑" w:eastAsia="微软雅黑" w:cs="微软雅黑"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9479</Words>
  <Characters>12368</Characters>
  <Lines>0</Lines>
  <Paragraphs>0</Paragraphs>
  <TotalTime>2</TotalTime>
  <ScaleCrop>false</ScaleCrop>
  <LinksUpToDate>false</LinksUpToDate>
  <CharactersWithSpaces>13626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wsmcmtlg</cp:lastModifiedBy>
  <dcterms:modified xsi:type="dcterms:W3CDTF">2026-05-10T08:38:44Z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eyJoZGlkIjoiNmNlZmJkZGFiY2ZkZjBjMzE1NTY4M2E3ZDI1NWZjODAiLCJ1c2VySWQiOiI3MDIyNTEyIn0=</vt:lpwstr>
  </property>
  <property fmtid="{D5CDD505-2E9C-101B-9397-08002B2CF9AE}" pid="3" name="KSOProductBuildVer">
    <vt:lpwstr>2052-12.1.0.25865</vt:lpwstr>
  </property>
  <property fmtid="{D5CDD505-2E9C-101B-9397-08002B2CF9AE}" pid="4" name="ICV">
    <vt:lpwstr>40C47D39AB9E4381AD46B346D872E465_12</vt:lpwstr>
  </property>
</Properties>
</file>